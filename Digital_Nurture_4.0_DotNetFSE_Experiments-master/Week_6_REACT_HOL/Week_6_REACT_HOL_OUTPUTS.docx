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559623">
      <w:pPr>
        <w:rPr>
          <w:rFonts w:hint="default"/>
          <w:sz w:val="40"/>
          <w:szCs w:val="40"/>
          <w:lang w:val="en-US"/>
        </w:rPr>
      </w:pPr>
      <w:r>
        <w:rPr>
          <w:rFonts w:hint="default"/>
          <w:sz w:val="40"/>
          <w:szCs w:val="40"/>
          <w:lang w:val="en-US"/>
        </w:rPr>
        <w:t>Output week - 6</w:t>
      </w:r>
    </w:p>
    <w:p w14:paraId="25A7C948">
      <w:pPr>
        <w:rPr>
          <w:rFonts w:hint="default"/>
          <w:sz w:val="20"/>
          <w:szCs w:val="20"/>
          <w:lang w:val="en-US"/>
        </w:rPr>
      </w:pPr>
    </w:p>
    <w:p w14:paraId="746EFA31">
      <w:pPr>
        <w:rPr>
          <w:rFonts w:hint="default"/>
          <w:sz w:val="20"/>
          <w:szCs w:val="20"/>
          <w:lang w:val="en-US"/>
        </w:rPr>
      </w:pPr>
      <w:r>
        <w:rPr>
          <w:rFonts w:hint="default"/>
          <w:sz w:val="20"/>
          <w:szCs w:val="20"/>
          <w:lang w:val="en-US"/>
        </w:rPr>
        <w:t>LAB 1</w:t>
      </w:r>
    </w:p>
    <w:p w14:paraId="7BA213E2">
      <w:r>
        <w:drawing>
          <wp:inline distT="0" distB="0" distL="114300" distR="114300">
            <wp:extent cx="5273675" cy="2713990"/>
            <wp:effectExtent l="0" t="0" r="952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675" cy="2713990"/>
                    </a:xfrm>
                    <a:prstGeom prst="rect">
                      <a:avLst/>
                    </a:prstGeom>
                    <a:noFill/>
                    <a:ln>
                      <a:noFill/>
                    </a:ln>
                  </pic:spPr>
                </pic:pic>
              </a:graphicData>
            </a:graphic>
          </wp:inline>
        </w:drawing>
      </w:r>
    </w:p>
    <w:p w14:paraId="3FEA6AF4"/>
    <w:p w14:paraId="60CA57B1">
      <w:pPr>
        <w:rPr>
          <w:rFonts w:hint="default"/>
          <w:lang w:val="en-US"/>
        </w:rPr>
      </w:pPr>
      <w:r>
        <w:rPr>
          <w:rFonts w:hint="default"/>
          <w:lang w:val="en-US"/>
        </w:rPr>
        <w:t>LAB 2</w:t>
      </w:r>
    </w:p>
    <w:p w14:paraId="05937B98"/>
    <w:p w14:paraId="58F6E23A">
      <w:r>
        <w:drawing>
          <wp:inline distT="0" distB="0" distL="114300" distR="114300">
            <wp:extent cx="5267325" cy="3535680"/>
            <wp:effectExtent l="0" t="0" r="317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7325" cy="3535680"/>
                    </a:xfrm>
                    <a:prstGeom prst="rect">
                      <a:avLst/>
                    </a:prstGeom>
                    <a:noFill/>
                    <a:ln>
                      <a:noFill/>
                    </a:ln>
                  </pic:spPr>
                </pic:pic>
              </a:graphicData>
            </a:graphic>
          </wp:inline>
        </w:drawing>
      </w:r>
    </w:p>
    <w:p w14:paraId="55B729D5"/>
    <w:p w14:paraId="4D693B2C"/>
    <w:p w14:paraId="0ECD1726"/>
    <w:p w14:paraId="36BE82B7"/>
    <w:p w14:paraId="22D690A1"/>
    <w:p w14:paraId="27AAC331"/>
    <w:p w14:paraId="44D7E62C"/>
    <w:p w14:paraId="0F10D18A"/>
    <w:p w14:paraId="3E3344C9"/>
    <w:p w14:paraId="14028512"/>
    <w:p w14:paraId="750A2C7A"/>
    <w:p w14:paraId="09C1153E">
      <w:pPr>
        <w:rPr>
          <w:rFonts w:hint="default"/>
          <w:lang w:val="en-US"/>
        </w:rPr>
      </w:pPr>
      <w:r>
        <w:rPr>
          <w:rFonts w:hint="default"/>
          <w:lang w:val="en-US"/>
        </w:rPr>
        <w:t>Lab 3  Scorecalculator</w:t>
      </w:r>
    </w:p>
    <w:p w14:paraId="6389F18F"/>
    <w:p w14:paraId="41EE9922">
      <w:r>
        <w:drawing>
          <wp:inline distT="0" distB="0" distL="114300" distR="114300">
            <wp:extent cx="5273675" cy="2032000"/>
            <wp:effectExtent l="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6"/>
                    <a:stretch>
                      <a:fillRect/>
                    </a:stretch>
                  </pic:blipFill>
                  <pic:spPr>
                    <a:xfrm>
                      <a:off x="0" y="0"/>
                      <a:ext cx="5273675" cy="2032000"/>
                    </a:xfrm>
                    <a:prstGeom prst="rect">
                      <a:avLst/>
                    </a:prstGeom>
                    <a:noFill/>
                    <a:ln>
                      <a:noFill/>
                    </a:ln>
                  </pic:spPr>
                </pic:pic>
              </a:graphicData>
            </a:graphic>
          </wp:inline>
        </w:drawing>
      </w:r>
    </w:p>
    <w:p w14:paraId="13D3DC85"/>
    <w:p w14:paraId="037E6F51">
      <w:pPr>
        <w:rPr>
          <w:rFonts w:hint="default"/>
          <w:lang w:val="en-US"/>
        </w:rPr>
      </w:pPr>
      <w:r>
        <w:rPr>
          <w:rFonts w:hint="default"/>
          <w:lang w:val="en-US"/>
        </w:rPr>
        <w:t>Lab 4  Blog</w:t>
      </w:r>
    </w:p>
    <w:p w14:paraId="15095A3D"/>
    <w:p w14:paraId="653DA6B5"/>
    <w:p w14:paraId="4F402031">
      <w:r>
        <w:drawing>
          <wp:inline distT="0" distB="0" distL="114300" distR="114300">
            <wp:extent cx="5273675" cy="2964180"/>
            <wp:effectExtent l="0" t="0" r="9525"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7"/>
                    <a:stretch>
                      <a:fillRect/>
                    </a:stretch>
                  </pic:blipFill>
                  <pic:spPr>
                    <a:xfrm>
                      <a:off x="0" y="0"/>
                      <a:ext cx="5273675" cy="2964180"/>
                    </a:xfrm>
                    <a:prstGeom prst="rect">
                      <a:avLst/>
                    </a:prstGeom>
                    <a:noFill/>
                    <a:ln>
                      <a:noFill/>
                    </a:ln>
                  </pic:spPr>
                </pic:pic>
              </a:graphicData>
            </a:graphic>
          </wp:inline>
        </w:drawing>
      </w:r>
    </w:p>
    <w:p w14:paraId="0D38B496"/>
    <w:p w14:paraId="3017DDD8"/>
    <w:p w14:paraId="35327886"/>
    <w:p w14:paraId="3D8B9F55"/>
    <w:p w14:paraId="7616957F"/>
    <w:p w14:paraId="5A1717A2"/>
    <w:p w14:paraId="14A6DB8C"/>
    <w:p w14:paraId="7B43F389"/>
    <w:p w14:paraId="7CDA51C1"/>
    <w:p w14:paraId="08E9C9E2"/>
    <w:p w14:paraId="398DBAA3"/>
    <w:p w14:paraId="5574A95A"/>
    <w:p w14:paraId="1DD22565"/>
    <w:p w14:paraId="072944E8"/>
    <w:p w14:paraId="41569D87"/>
    <w:p w14:paraId="5FF25E01"/>
    <w:p w14:paraId="16DDC919"/>
    <w:p w14:paraId="5326CA12"/>
    <w:p w14:paraId="706F6751">
      <w:pPr>
        <w:rPr>
          <w:rFonts w:hint="default"/>
          <w:lang w:val="en-US"/>
        </w:rPr>
      </w:pPr>
      <w:r>
        <w:rPr>
          <w:rFonts w:hint="default"/>
          <w:lang w:val="en-US"/>
        </w:rPr>
        <w:t>Lab 5 cohort details</w:t>
      </w:r>
    </w:p>
    <w:p w14:paraId="5B4534C4"/>
    <w:p w14:paraId="21EAAEBB">
      <w:r>
        <w:drawing>
          <wp:inline distT="0" distB="0" distL="114300" distR="114300">
            <wp:extent cx="5265420" cy="3168015"/>
            <wp:effectExtent l="0" t="0" r="5080"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5265420" cy="3168015"/>
                    </a:xfrm>
                    <a:prstGeom prst="rect">
                      <a:avLst/>
                    </a:prstGeom>
                    <a:noFill/>
                    <a:ln>
                      <a:noFill/>
                    </a:ln>
                  </pic:spPr>
                </pic:pic>
              </a:graphicData>
            </a:graphic>
          </wp:inline>
        </w:drawing>
      </w:r>
    </w:p>
    <w:p w14:paraId="4C7E1031"/>
    <w:p w14:paraId="551CE2AE"/>
    <w:p w14:paraId="56C187B5"/>
    <w:p w14:paraId="241D19D4">
      <w:pPr>
        <w:rPr>
          <w:rFonts w:hint="default"/>
          <w:lang w:val="en-US"/>
        </w:rPr>
      </w:pPr>
      <w:r>
        <w:rPr>
          <w:rFonts w:hint="default"/>
          <w:lang w:val="en-US"/>
        </w:rPr>
        <w:t>Lab 6</w:t>
      </w:r>
    </w:p>
    <w:p w14:paraId="0B014CBE"/>
    <w:p w14:paraId="145A34F6">
      <w:r>
        <w:drawing>
          <wp:inline distT="0" distB="0" distL="114300" distR="114300">
            <wp:extent cx="5267325" cy="3980180"/>
            <wp:effectExtent l="0" t="0" r="3175" b="762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267325" cy="3980180"/>
                    </a:xfrm>
                    <a:prstGeom prst="rect">
                      <a:avLst/>
                    </a:prstGeom>
                    <a:noFill/>
                    <a:ln>
                      <a:noFill/>
                    </a:ln>
                  </pic:spPr>
                </pic:pic>
              </a:graphicData>
            </a:graphic>
          </wp:inline>
        </w:drawing>
      </w:r>
    </w:p>
    <w:p w14:paraId="582E1C27"/>
    <w:p w14:paraId="1C6134F0"/>
    <w:p w14:paraId="75181320"/>
    <w:p w14:paraId="68F3BBEA">
      <w:pPr>
        <w:rPr>
          <w:rFonts w:hint="default"/>
          <w:lang w:val="en-US"/>
        </w:rPr>
      </w:pPr>
      <w:r>
        <w:rPr>
          <w:rFonts w:hint="default"/>
          <w:lang w:val="en-US"/>
        </w:rPr>
        <w:t xml:space="preserve">Lab 7 </w:t>
      </w:r>
    </w:p>
    <w:p w14:paraId="4CB69D55"/>
    <w:p w14:paraId="4CEE73AD">
      <w:r>
        <w:drawing>
          <wp:inline distT="0" distB="0" distL="114300" distR="114300">
            <wp:extent cx="5271135" cy="2856865"/>
            <wp:effectExtent l="0" t="0" r="12065" b="63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0"/>
                    <a:stretch>
                      <a:fillRect/>
                    </a:stretch>
                  </pic:blipFill>
                  <pic:spPr>
                    <a:xfrm>
                      <a:off x="0" y="0"/>
                      <a:ext cx="5271135" cy="2856865"/>
                    </a:xfrm>
                    <a:prstGeom prst="rect">
                      <a:avLst/>
                    </a:prstGeom>
                    <a:noFill/>
                    <a:ln>
                      <a:noFill/>
                    </a:ln>
                  </pic:spPr>
                </pic:pic>
              </a:graphicData>
            </a:graphic>
          </wp:inline>
        </w:drawing>
      </w:r>
    </w:p>
    <w:p w14:paraId="00CD877D"/>
    <w:p w14:paraId="4D690D3A">
      <w:r>
        <w:rPr>
          <w:rFonts w:hint="default"/>
          <w:lang w:val="en-US"/>
        </w:rPr>
        <w:t>Lab 8</w:t>
      </w:r>
    </w:p>
    <w:p w14:paraId="73D4FE13"/>
    <w:p w14:paraId="313D2ED6">
      <w:pPr>
        <w:pStyle w:val="3"/>
        <w:jc w:val="center"/>
        <w:rPr>
          <w:rFonts w:ascii="Arial" w:hAnsi="Arial" w:cs="Arial"/>
          <w:b/>
          <w:color w:val="auto"/>
          <w:sz w:val="22"/>
          <w:szCs w:val="22"/>
        </w:rPr>
      </w:pPr>
      <w:r>
        <w:drawing>
          <wp:inline distT="0" distB="0" distL="114300" distR="114300">
            <wp:extent cx="5270500" cy="2977515"/>
            <wp:effectExtent l="0" t="0" r="0" b="698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5270500" cy="2977515"/>
                    </a:xfrm>
                    <a:prstGeom prst="rect">
                      <a:avLst/>
                    </a:prstGeom>
                    <a:noFill/>
                    <a:ln>
                      <a:noFill/>
                    </a:ln>
                  </pic:spPr>
                </pic:pic>
              </a:graphicData>
            </a:graphic>
          </wp:inline>
        </w:drawing>
      </w:r>
      <w:r>
        <w:br w:type="textWrapping"/>
      </w:r>
      <w:r>
        <w:br w:type="textWrapping"/>
      </w:r>
      <w:r>
        <w:rPr>
          <w:rFonts w:ascii="Arial" w:hAnsi="Arial" w:cs="Arial"/>
          <w:b/>
          <w:color w:val="auto"/>
          <w:sz w:val="22"/>
          <w:szCs w:val="22"/>
        </w:rPr>
        <w:t>WEEK 6 MANDATORY HANDS ON</w:t>
      </w:r>
    </w:p>
    <w:p w14:paraId="347C0B8E">
      <w:pPr>
        <w:pStyle w:val="3"/>
        <w:jc w:val="center"/>
        <w:rPr>
          <w:rFonts w:ascii="Arial" w:hAnsi="Arial" w:cs="Arial"/>
          <w:b/>
          <w:color w:val="auto"/>
          <w:sz w:val="22"/>
          <w:szCs w:val="22"/>
        </w:rPr>
      </w:pPr>
      <w:r>
        <w:rPr>
          <w:rFonts w:ascii="Arial" w:hAnsi="Arial" w:cs="Arial"/>
          <w:b/>
          <w:color w:val="auto"/>
          <w:sz w:val="22"/>
          <w:szCs w:val="22"/>
        </w:rPr>
        <w:t>1. ReactJS-HOL</w:t>
      </w:r>
    </w:p>
    <w:p w14:paraId="106DD217">
      <w:pPr>
        <w:pStyle w:val="3"/>
        <w:rPr>
          <w:rFonts w:ascii="Arial" w:hAnsi="Arial" w:cs="Arial"/>
          <w:b/>
          <w:color w:val="auto"/>
          <w:sz w:val="22"/>
          <w:szCs w:val="22"/>
        </w:rPr>
      </w:pPr>
      <w:r>
        <w:rPr>
          <w:rFonts w:ascii="Arial" w:hAnsi="Arial" w:cs="Arial"/>
          <w:b/>
          <w:color w:val="auto"/>
          <w:sz w:val="22"/>
          <w:szCs w:val="22"/>
        </w:rPr>
        <w:t>Objectives</w:t>
      </w:r>
    </w:p>
    <w:p w14:paraId="672A6659">
      <w:pPr>
        <w:rPr>
          <w:rFonts w:cstheme="minorHAnsi"/>
          <w:sz w:val="24"/>
          <w:szCs w:val="24"/>
        </w:rPr>
      </w:pPr>
    </w:p>
    <w:p w14:paraId="0A34FA95">
      <w:pPr>
        <w:pStyle w:val="249"/>
        <w:numPr>
          <w:ilvl w:val="0"/>
          <w:numId w:val="11"/>
        </w:numPr>
        <w:rPr>
          <w:rFonts w:cstheme="minorHAnsi"/>
          <w:b/>
          <w:bCs/>
          <w:sz w:val="24"/>
          <w:szCs w:val="24"/>
        </w:rPr>
      </w:pPr>
      <w:r>
        <w:rPr>
          <w:rFonts w:cstheme="minorHAnsi"/>
          <w:b/>
          <w:bCs/>
          <w:sz w:val="24"/>
          <w:szCs w:val="24"/>
        </w:rPr>
        <w:t>Define SPA and its benefits</w:t>
      </w:r>
    </w:p>
    <w:p w14:paraId="20533439">
      <w:pPr>
        <w:rPr>
          <w:rFonts w:cstheme="minorHAnsi"/>
          <w:sz w:val="24"/>
          <w:szCs w:val="24"/>
        </w:rPr>
      </w:pPr>
      <w:r>
        <w:rPr>
          <w:rFonts w:cstheme="minorHAnsi"/>
          <w:sz w:val="24"/>
          <w:szCs w:val="24"/>
        </w:rPr>
        <w:t>A Single Page Application (SPA) is a web application that loads a single HTML page and dynamically updates the content as the user interacts with the app, without requiring a full page reload. This approach provides a smoother, faster, and more responsive user experience, similar to desktop applications. SPAs use technologies like AJAX, JavaScript frameworks (such as React, Angular, or Vue.js), and RESTful APIs or GraphQL to fetch and render data dynamically. The key benefits of SPAs include faster page load times, reduced server load, seamless user interactions, easier debugging with modern tools, and improved code reuse between mobile and web platforms.</w:t>
      </w:r>
    </w:p>
    <w:p w14:paraId="24B2C7E6">
      <w:pPr>
        <w:pStyle w:val="249"/>
        <w:numPr>
          <w:ilvl w:val="0"/>
          <w:numId w:val="11"/>
        </w:numPr>
        <w:rPr>
          <w:rFonts w:cstheme="minorHAnsi"/>
          <w:b/>
          <w:bCs/>
          <w:sz w:val="24"/>
          <w:szCs w:val="24"/>
        </w:rPr>
      </w:pPr>
      <w:r>
        <w:rPr>
          <w:rFonts w:cstheme="minorHAnsi"/>
          <w:b/>
          <w:bCs/>
          <w:sz w:val="24"/>
          <w:szCs w:val="24"/>
        </w:rPr>
        <w:t>Define React and identify its working</w:t>
      </w:r>
    </w:p>
    <w:p w14:paraId="0C39E711">
      <w:pPr>
        <w:pStyle w:val="85"/>
        <w:rPr>
          <w:rFonts w:asciiTheme="minorHAnsi" w:hAnsiTheme="minorHAnsi" w:cstheme="minorHAnsi"/>
        </w:rPr>
      </w:pPr>
      <w:r>
        <w:rPr>
          <w:rStyle w:val="92"/>
          <w:rFonts w:asciiTheme="minorHAnsi" w:hAnsiTheme="minorHAnsi" w:eastAsiaTheme="majorEastAsia" w:cstheme="minorHAnsi"/>
          <w:b w:val="0"/>
          <w:bCs w:val="0"/>
        </w:rPr>
        <w:t>React</w:t>
      </w:r>
      <w:r>
        <w:rPr>
          <w:rFonts w:asciiTheme="minorHAnsi" w:hAnsiTheme="minorHAnsi" w:cstheme="minorHAnsi"/>
        </w:rPr>
        <w:t xml:space="preserve"> is a popular open-source JavaScript library developed by Facebook for building user interfaces, especially for single-page applications. It allows developers to create large web applications that can update and render efficiently in response to data changes. React works by using a </w:t>
      </w:r>
      <w:r>
        <w:rPr>
          <w:rStyle w:val="92"/>
          <w:rFonts w:asciiTheme="minorHAnsi" w:hAnsiTheme="minorHAnsi" w:eastAsiaTheme="majorEastAsia" w:cstheme="minorHAnsi"/>
          <w:b w:val="0"/>
          <w:bCs w:val="0"/>
        </w:rPr>
        <w:t>component-based architecture</w:t>
      </w:r>
      <w:r>
        <w:rPr>
          <w:rFonts w:asciiTheme="minorHAnsi" w:hAnsiTheme="minorHAnsi" w:cstheme="minorHAnsi"/>
        </w:rPr>
        <w:t xml:space="preserve">, where the UI is broken down into reusable, self-contained components. It uses a </w:t>
      </w:r>
      <w:r>
        <w:rPr>
          <w:rStyle w:val="92"/>
          <w:rFonts w:asciiTheme="minorHAnsi" w:hAnsiTheme="minorHAnsi" w:eastAsiaTheme="majorEastAsia" w:cstheme="minorHAnsi"/>
          <w:b w:val="0"/>
          <w:bCs w:val="0"/>
        </w:rPr>
        <w:t>virtual DOM (Document Object Model)</w:t>
      </w:r>
      <w:r>
        <w:rPr>
          <w:rFonts w:asciiTheme="minorHAnsi" w:hAnsiTheme="minorHAnsi" w:cstheme="minorHAnsi"/>
        </w:rPr>
        <w:t xml:space="preserve"> to track changes in the UI. When the state of a component changes, React updates the virtual DOM first, compares it with the previous version (a process called </w:t>
      </w:r>
      <w:r>
        <w:rPr>
          <w:rStyle w:val="92"/>
          <w:rFonts w:asciiTheme="minorHAnsi" w:hAnsiTheme="minorHAnsi" w:eastAsiaTheme="majorEastAsia" w:cstheme="minorHAnsi"/>
          <w:b w:val="0"/>
          <w:bCs w:val="0"/>
        </w:rPr>
        <w:t>reconciliation</w:t>
      </w:r>
      <w:r>
        <w:rPr>
          <w:rFonts w:asciiTheme="minorHAnsi" w:hAnsiTheme="minorHAnsi" w:cstheme="minorHAnsi"/>
        </w:rPr>
        <w:t>), and then efficiently updates only the parts of the real DOM that have changed. This results in faster rendering and a smoother user experience.</w:t>
      </w:r>
    </w:p>
    <w:p w14:paraId="1047F078">
      <w:pPr>
        <w:pStyle w:val="249"/>
        <w:numPr>
          <w:ilvl w:val="0"/>
          <w:numId w:val="11"/>
        </w:numPr>
        <w:rPr>
          <w:rFonts w:cstheme="minorHAnsi"/>
          <w:b/>
          <w:bCs/>
          <w:sz w:val="24"/>
          <w:szCs w:val="24"/>
        </w:rPr>
      </w:pPr>
      <w:r>
        <w:rPr>
          <w:rFonts w:cstheme="minorHAnsi"/>
          <w:b/>
          <w:bCs/>
          <w:sz w:val="24"/>
          <w:szCs w:val="24"/>
        </w:rPr>
        <w:t>Identify the differences between SPA and MPA</w:t>
      </w:r>
    </w:p>
    <w:p w14:paraId="625E3229">
      <w:pPr>
        <w:rPr>
          <w:rFonts w:cstheme="minorHAnsi"/>
          <w:sz w:val="24"/>
          <w:szCs w:val="24"/>
        </w:rPr>
      </w:pPr>
      <w:r>
        <w:rPr>
          <w:rFonts w:cstheme="minorHAnsi"/>
          <w:sz w:val="24"/>
          <w:szCs w:val="24"/>
        </w:rPr>
        <w:t>Single Page Application (SPA) and Multi Page Application (MPA) are two different architectures for building web applications. Here are the key differences between them:</w:t>
      </w:r>
    </w:p>
    <w:p w14:paraId="52B74608">
      <w:pPr>
        <w:numPr>
          <w:ilvl w:val="0"/>
          <w:numId w:val="12"/>
        </w:numPr>
        <w:rPr>
          <w:rFonts w:cstheme="minorHAnsi"/>
          <w:sz w:val="24"/>
          <w:szCs w:val="24"/>
        </w:rPr>
      </w:pPr>
      <w:r>
        <w:rPr>
          <w:rFonts w:cstheme="minorHAnsi"/>
          <w:sz w:val="24"/>
          <w:szCs w:val="24"/>
        </w:rPr>
        <w:t>Page Loading:</w:t>
      </w:r>
    </w:p>
    <w:p w14:paraId="5C067367">
      <w:pPr>
        <w:numPr>
          <w:ilvl w:val="1"/>
          <w:numId w:val="12"/>
        </w:numPr>
        <w:rPr>
          <w:rFonts w:cstheme="minorHAnsi"/>
          <w:sz w:val="24"/>
          <w:szCs w:val="24"/>
        </w:rPr>
      </w:pPr>
      <w:r>
        <w:rPr>
          <w:rFonts w:cstheme="minorHAnsi"/>
          <w:sz w:val="24"/>
          <w:szCs w:val="24"/>
        </w:rPr>
        <w:t>SPA: Loads a single HTML page and updates content dynamically without refreshing the whole page.</w:t>
      </w:r>
    </w:p>
    <w:p w14:paraId="7E860FBB">
      <w:pPr>
        <w:numPr>
          <w:ilvl w:val="1"/>
          <w:numId w:val="12"/>
        </w:numPr>
        <w:rPr>
          <w:rFonts w:cstheme="minorHAnsi"/>
          <w:sz w:val="24"/>
          <w:szCs w:val="24"/>
        </w:rPr>
      </w:pPr>
      <w:r>
        <w:rPr>
          <w:rFonts w:cstheme="minorHAnsi"/>
          <w:sz w:val="24"/>
          <w:szCs w:val="24"/>
        </w:rPr>
        <w:t>MPA: Loads a new HTML page from the server every time the user navigates to a different page.</w:t>
      </w:r>
    </w:p>
    <w:p w14:paraId="7816668D">
      <w:pPr>
        <w:numPr>
          <w:ilvl w:val="0"/>
          <w:numId w:val="12"/>
        </w:numPr>
        <w:rPr>
          <w:rFonts w:cstheme="minorHAnsi"/>
          <w:sz w:val="24"/>
          <w:szCs w:val="24"/>
        </w:rPr>
      </w:pPr>
      <w:r>
        <w:rPr>
          <w:rFonts w:cstheme="minorHAnsi"/>
          <w:sz w:val="24"/>
          <w:szCs w:val="24"/>
        </w:rPr>
        <w:t>User Experience:</w:t>
      </w:r>
    </w:p>
    <w:p w14:paraId="0E69258A">
      <w:pPr>
        <w:numPr>
          <w:ilvl w:val="1"/>
          <w:numId w:val="12"/>
        </w:numPr>
        <w:rPr>
          <w:rFonts w:cstheme="minorHAnsi"/>
          <w:sz w:val="24"/>
          <w:szCs w:val="24"/>
        </w:rPr>
      </w:pPr>
      <w:r>
        <w:rPr>
          <w:rFonts w:cstheme="minorHAnsi"/>
          <w:sz w:val="24"/>
          <w:szCs w:val="24"/>
        </w:rPr>
        <w:t>SPA: Provides a smoother and faster experience since only parts of the page update.</w:t>
      </w:r>
    </w:p>
    <w:p w14:paraId="72D1CB6A">
      <w:pPr>
        <w:numPr>
          <w:ilvl w:val="1"/>
          <w:numId w:val="12"/>
        </w:numPr>
        <w:rPr>
          <w:rFonts w:cstheme="minorHAnsi"/>
          <w:sz w:val="24"/>
          <w:szCs w:val="24"/>
        </w:rPr>
      </w:pPr>
      <w:r>
        <w:rPr>
          <w:rFonts w:cstheme="minorHAnsi"/>
          <w:sz w:val="24"/>
          <w:szCs w:val="24"/>
        </w:rPr>
        <w:t>MPA: Slower due to full page reloads on each user action or navigation.</w:t>
      </w:r>
    </w:p>
    <w:p w14:paraId="757588C2">
      <w:pPr>
        <w:numPr>
          <w:ilvl w:val="0"/>
          <w:numId w:val="12"/>
        </w:numPr>
        <w:rPr>
          <w:rFonts w:cstheme="minorHAnsi"/>
          <w:sz w:val="24"/>
          <w:szCs w:val="24"/>
        </w:rPr>
      </w:pPr>
      <w:r>
        <w:rPr>
          <w:rFonts w:cstheme="minorHAnsi"/>
          <w:sz w:val="24"/>
          <w:szCs w:val="24"/>
        </w:rPr>
        <w:t>Speed:</w:t>
      </w:r>
    </w:p>
    <w:p w14:paraId="390C6001">
      <w:pPr>
        <w:numPr>
          <w:ilvl w:val="1"/>
          <w:numId w:val="12"/>
        </w:numPr>
        <w:rPr>
          <w:rFonts w:cstheme="minorHAnsi"/>
          <w:sz w:val="24"/>
          <w:szCs w:val="24"/>
        </w:rPr>
      </w:pPr>
      <w:r>
        <w:rPr>
          <w:rFonts w:cstheme="minorHAnsi"/>
          <w:sz w:val="24"/>
          <w:szCs w:val="24"/>
        </w:rPr>
        <w:t>SPA: Faster after the initial load, as resources are reused.</w:t>
      </w:r>
    </w:p>
    <w:p w14:paraId="2ACBE500">
      <w:pPr>
        <w:numPr>
          <w:ilvl w:val="1"/>
          <w:numId w:val="12"/>
        </w:numPr>
        <w:rPr>
          <w:rFonts w:cstheme="minorHAnsi"/>
          <w:sz w:val="24"/>
          <w:szCs w:val="24"/>
        </w:rPr>
      </w:pPr>
      <w:r>
        <w:rPr>
          <w:rFonts w:cstheme="minorHAnsi"/>
          <w:sz w:val="24"/>
          <w:szCs w:val="24"/>
        </w:rPr>
        <w:t>MPA: Slower overall due to repeated server requests for each page.</w:t>
      </w:r>
    </w:p>
    <w:p w14:paraId="6B1CF449">
      <w:pPr>
        <w:numPr>
          <w:ilvl w:val="0"/>
          <w:numId w:val="12"/>
        </w:numPr>
        <w:rPr>
          <w:rFonts w:cstheme="minorHAnsi"/>
          <w:sz w:val="24"/>
          <w:szCs w:val="24"/>
        </w:rPr>
      </w:pPr>
      <w:r>
        <w:rPr>
          <w:rFonts w:cstheme="minorHAnsi"/>
          <w:sz w:val="24"/>
          <w:szCs w:val="24"/>
        </w:rPr>
        <w:t>Development Complexity:</w:t>
      </w:r>
    </w:p>
    <w:p w14:paraId="50D472B4">
      <w:pPr>
        <w:numPr>
          <w:ilvl w:val="1"/>
          <w:numId w:val="12"/>
        </w:numPr>
        <w:rPr>
          <w:rFonts w:cstheme="minorHAnsi"/>
          <w:sz w:val="24"/>
          <w:szCs w:val="24"/>
        </w:rPr>
      </w:pPr>
      <w:r>
        <w:rPr>
          <w:rFonts w:cstheme="minorHAnsi"/>
          <w:sz w:val="24"/>
          <w:szCs w:val="24"/>
        </w:rPr>
        <w:t>SPA: Requires more client-side JavaScript and routing management.</w:t>
      </w:r>
    </w:p>
    <w:p w14:paraId="014149AC">
      <w:pPr>
        <w:numPr>
          <w:ilvl w:val="1"/>
          <w:numId w:val="12"/>
        </w:numPr>
        <w:rPr>
          <w:rFonts w:cstheme="minorHAnsi"/>
          <w:sz w:val="24"/>
          <w:szCs w:val="24"/>
        </w:rPr>
      </w:pPr>
      <w:r>
        <w:rPr>
          <w:rFonts w:cstheme="minorHAnsi"/>
          <w:sz w:val="24"/>
          <w:szCs w:val="24"/>
        </w:rPr>
        <w:t>MPA: Easier to manage SEO and traditional server-side routing.</w:t>
      </w:r>
    </w:p>
    <w:p w14:paraId="40B3FCA3">
      <w:pPr>
        <w:numPr>
          <w:ilvl w:val="0"/>
          <w:numId w:val="12"/>
        </w:numPr>
        <w:rPr>
          <w:rFonts w:cstheme="minorHAnsi"/>
          <w:sz w:val="24"/>
          <w:szCs w:val="24"/>
        </w:rPr>
      </w:pPr>
      <w:r>
        <w:rPr>
          <w:rFonts w:cstheme="minorHAnsi"/>
          <w:sz w:val="24"/>
          <w:szCs w:val="24"/>
        </w:rPr>
        <w:t>SEO (Search Engine Optimization):</w:t>
      </w:r>
    </w:p>
    <w:p w14:paraId="53EFD90C">
      <w:pPr>
        <w:numPr>
          <w:ilvl w:val="1"/>
          <w:numId w:val="12"/>
        </w:numPr>
        <w:rPr>
          <w:rFonts w:cstheme="minorHAnsi"/>
          <w:sz w:val="24"/>
          <w:szCs w:val="24"/>
        </w:rPr>
      </w:pPr>
      <w:r>
        <w:rPr>
          <w:rFonts w:cstheme="minorHAnsi"/>
          <w:sz w:val="24"/>
          <w:szCs w:val="24"/>
        </w:rPr>
        <w:t>SPA: More complex SEO setup; needs server-side rendering or prerendering for indexing.</w:t>
      </w:r>
    </w:p>
    <w:p w14:paraId="336692E0">
      <w:pPr>
        <w:numPr>
          <w:ilvl w:val="1"/>
          <w:numId w:val="12"/>
        </w:numPr>
        <w:rPr>
          <w:rFonts w:cstheme="minorHAnsi"/>
          <w:sz w:val="24"/>
          <w:szCs w:val="24"/>
        </w:rPr>
      </w:pPr>
      <w:r>
        <w:rPr>
          <w:rFonts w:cstheme="minorHAnsi"/>
          <w:sz w:val="24"/>
          <w:szCs w:val="24"/>
        </w:rPr>
        <w:t>MPA: Better SEO by default, as each page is a separate HTML file.</w:t>
      </w:r>
    </w:p>
    <w:p w14:paraId="011D7C56">
      <w:pPr>
        <w:numPr>
          <w:ilvl w:val="0"/>
          <w:numId w:val="12"/>
        </w:numPr>
        <w:rPr>
          <w:rFonts w:cstheme="minorHAnsi"/>
          <w:sz w:val="24"/>
          <w:szCs w:val="24"/>
        </w:rPr>
      </w:pPr>
      <w:r>
        <w:rPr>
          <w:rFonts w:cstheme="minorHAnsi"/>
          <w:sz w:val="24"/>
          <w:szCs w:val="24"/>
        </w:rPr>
        <w:t>Examples:</w:t>
      </w:r>
    </w:p>
    <w:p w14:paraId="6337A45D">
      <w:pPr>
        <w:numPr>
          <w:ilvl w:val="1"/>
          <w:numId w:val="12"/>
        </w:numPr>
        <w:rPr>
          <w:rFonts w:cstheme="minorHAnsi"/>
          <w:sz w:val="24"/>
          <w:szCs w:val="24"/>
        </w:rPr>
      </w:pPr>
      <w:r>
        <w:rPr>
          <w:rFonts w:cstheme="minorHAnsi"/>
          <w:sz w:val="24"/>
          <w:szCs w:val="24"/>
        </w:rPr>
        <w:t>SPA: Gmail, Facebook, Twitter.</w:t>
      </w:r>
    </w:p>
    <w:p w14:paraId="68A97BAB">
      <w:pPr>
        <w:numPr>
          <w:ilvl w:val="1"/>
          <w:numId w:val="12"/>
        </w:numPr>
        <w:rPr>
          <w:rFonts w:cstheme="minorHAnsi"/>
          <w:sz w:val="24"/>
          <w:szCs w:val="24"/>
        </w:rPr>
      </w:pPr>
      <w:r>
        <w:rPr>
          <w:rFonts w:cstheme="minorHAnsi"/>
          <w:sz w:val="24"/>
          <w:szCs w:val="24"/>
        </w:rPr>
        <w:t>MPA: Amazon, LinkedIn, Wikipedia.</w:t>
      </w:r>
    </w:p>
    <w:p w14:paraId="4D3C64B7">
      <w:pPr>
        <w:rPr>
          <w:rFonts w:cstheme="minorHAnsi"/>
          <w:sz w:val="24"/>
          <w:szCs w:val="24"/>
        </w:rPr>
      </w:pPr>
    </w:p>
    <w:p w14:paraId="717FE486">
      <w:pPr>
        <w:pStyle w:val="249"/>
        <w:numPr>
          <w:ilvl w:val="0"/>
          <w:numId w:val="11"/>
        </w:numPr>
        <w:rPr>
          <w:rFonts w:cstheme="minorHAnsi"/>
          <w:b/>
          <w:bCs/>
          <w:sz w:val="24"/>
          <w:szCs w:val="24"/>
        </w:rPr>
      </w:pPr>
      <w:r>
        <w:rPr>
          <w:rFonts w:cstheme="minorHAnsi"/>
          <w:b/>
          <w:bCs/>
          <w:sz w:val="24"/>
          <w:szCs w:val="24"/>
        </w:rPr>
        <w:t>Explain Pros &amp; Cons of Single-Page Application</w:t>
      </w:r>
    </w:p>
    <w:p w14:paraId="7926D3A5">
      <w:pPr>
        <w:rPr>
          <w:rFonts w:cstheme="minorHAnsi"/>
          <w:sz w:val="24"/>
          <w:szCs w:val="24"/>
        </w:rPr>
      </w:pPr>
      <w:r>
        <w:rPr>
          <w:rFonts w:cstheme="minorHAnsi"/>
          <w:sz w:val="24"/>
          <w:szCs w:val="24"/>
        </w:rPr>
        <w:t>Single-Page Applications (SPAs) have their own set of advantages and disadvantages depending on the use case. Here's a balanced explanation of the pros and cons:</w:t>
      </w:r>
    </w:p>
    <w:p w14:paraId="619259E0">
      <w:pPr>
        <w:rPr>
          <w:rFonts w:cstheme="minorHAnsi"/>
          <w:sz w:val="24"/>
          <w:szCs w:val="24"/>
        </w:rPr>
      </w:pPr>
      <w:r>
        <w:rPr>
          <w:rFonts w:cstheme="minorHAnsi"/>
          <w:sz w:val="24"/>
          <w:szCs w:val="24"/>
        </w:rPr>
        <w:t>Pros of SPA:</w:t>
      </w:r>
    </w:p>
    <w:p w14:paraId="468EC6CF">
      <w:pPr>
        <w:numPr>
          <w:ilvl w:val="0"/>
          <w:numId w:val="13"/>
        </w:numPr>
        <w:rPr>
          <w:rFonts w:cstheme="minorHAnsi"/>
          <w:sz w:val="24"/>
          <w:szCs w:val="24"/>
        </w:rPr>
      </w:pPr>
      <w:r>
        <w:rPr>
          <w:rFonts w:cstheme="minorHAnsi"/>
          <w:sz w:val="24"/>
          <w:szCs w:val="24"/>
        </w:rPr>
        <w:t>Fast and Responsive: Once loaded, only data is fetched from the server, not entire pages, resulting in a faster and smoother user experience.</w:t>
      </w:r>
    </w:p>
    <w:p w14:paraId="6E6DC445">
      <w:pPr>
        <w:numPr>
          <w:ilvl w:val="0"/>
          <w:numId w:val="13"/>
        </w:numPr>
        <w:rPr>
          <w:rFonts w:cstheme="minorHAnsi"/>
          <w:sz w:val="24"/>
          <w:szCs w:val="24"/>
        </w:rPr>
      </w:pPr>
      <w:r>
        <w:rPr>
          <w:rFonts w:cstheme="minorHAnsi"/>
          <w:sz w:val="24"/>
          <w:szCs w:val="24"/>
        </w:rPr>
        <w:t>Improved User Experience: Navigation feels seamless and app-like, as there are no page reloads.</w:t>
      </w:r>
    </w:p>
    <w:p w14:paraId="040F7971">
      <w:pPr>
        <w:numPr>
          <w:ilvl w:val="0"/>
          <w:numId w:val="13"/>
        </w:numPr>
        <w:rPr>
          <w:rFonts w:cstheme="minorHAnsi"/>
          <w:sz w:val="24"/>
          <w:szCs w:val="24"/>
        </w:rPr>
      </w:pPr>
      <w:r>
        <w:rPr>
          <w:rFonts w:cstheme="minorHAnsi"/>
          <w:sz w:val="24"/>
          <w:szCs w:val="24"/>
        </w:rPr>
        <w:t>Reduced Server Load: Since only data is requested after the initial load, server requests are smaller and more efficient.</w:t>
      </w:r>
    </w:p>
    <w:p w14:paraId="60B28697">
      <w:pPr>
        <w:numPr>
          <w:ilvl w:val="0"/>
          <w:numId w:val="13"/>
        </w:numPr>
        <w:rPr>
          <w:rFonts w:cstheme="minorHAnsi"/>
          <w:sz w:val="24"/>
          <w:szCs w:val="24"/>
        </w:rPr>
      </w:pPr>
      <w:r>
        <w:rPr>
          <w:rFonts w:cstheme="minorHAnsi"/>
          <w:sz w:val="24"/>
          <w:szCs w:val="24"/>
        </w:rPr>
        <w:t>Reusable Components: Built using frameworks like React or Angular, SPAs allow for modular and reusable UI components, improving development efficiency.</w:t>
      </w:r>
    </w:p>
    <w:p w14:paraId="3BE244F1">
      <w:pPr>
        <w:numPr>
          <w:ilvl w:val="0"/>
          <w:numId w:val="13"/>
        </w:numPr>
        <w:rPr>
          <w:rFonts w:cstheme="minorHAnsi"/>
          <w:sz w:val="24"/>
          <w:szCs w:val="24"/>
        </w:rPr>
      </w:pPr>
      <w:r>
        <w:rPr>
          <w:rFonts w:cstheme="minorHAnsi"/>
          <w:sz w:val="24"/>
          <w:szCs w:val="24"/>
        </w:rPr>
        <w:t>Rich Client-Side Features: Enables offline support and interactive UI features using JavaScript.</w:t>
      </w:r>
    </w:p>
    <w:p w14:paraId="727BB594">
      <w:pPr>
        <w:rPr>
          <w:rFonts w:cstheme="minorHAnsi"/>
          <w:sz w:val="24"/>
          <w:szCs w:val="24"/>
        </w:rPr>
      </w:pPr>
      <w:r>
        <w:rPr>
          <w:rFonts w:cstheme="minorHAnsi"/>
          <w:sz w:val="24"/>
          <w:szCs w:val="24"/>
        </w:rPr>
        <w:t>Cons of SPA:</w:t>
      </w:r>
    </w:p>
    <w:p w14:paraId="0EF1DB6A">
      <w:pPr>
        <w:numPr>
          <w:ilvl w:val="0"/>
          <w:numId w:val="14"/>
        </w:numPr>
        <w:rPr>
          <w:rFonts w:cstheme="minorHAnsi"/>
          <w:sz w:val="24"/>
          <w:szCs w:val="24"/>
        </w:rPr>
      </w:pPr>
      <w:r>
        <w:rPr>
          <w:rFonts w:cstheme="minorHAnsi"/>
          <w:sz w:val="24"/>
          <w:szCs w:val="24"/>
        </w:rPr>
        <w:t>SEO Limitations: Since content is loaded dynamically, search engines may struggle to index SPA content unless server-side rendering or prerendering is implemented.</w:t>
      </w:r>
    </w:p>
    <w:p w14:paraId="6F7B33AB">
      <w:pPr>
        <w:numPr>
          <w:ilvl w:val="0"/>
          <w:numId w:val="14"/>
        </w:numPr>
        <w:rPr>
          <w:rFonts w:cstheme="minorHAnsi"/>
          <w:sz w:val="24"/>
          <w:szCs w:val="24"/>
        </w:rPr>
      </w:pPr>
      <w:r>
        <w:rPr>
          <w:rFonts w:cstheme="minorHAnsi"/>
          <w:sz w:val="24"/>
          <w:szCs w:val="24"/>
        </w:rPr>
        <w:t>Initial Load Time: The first-time load may be slower because the entire JavaScript bundle has to be downloaded before rendering.</w:t>
      </w:r>
    </w:p>
    <w:p w14:paraId="647A0FDE">
      <w:pPr>
        <w:numPr>
          <w:ilvl w:val="0"/>
          <w:numId w:val="14"/>
        </w:numPr>
        <w:rPr>
          <w:rFonts w:cstheme="minorHAnsi"/>
          <w:sz w:val="24"/>
          <w:szCs w:val="24"/>
        </w:rPr>
      </w:pPr>
      <w:r>
        <w:rPr>
          <w:rFonts w:cstheme="minorHAnsi"/>
          <w:sz w:val="24"/>
          <w:szCs w:val="24"/>
        </w:rPr>
        <w:t>Browser Compatibility: Heavily relies on JavaScript, so users with disabled JavaScript will not be able to use the app.</w:t>
      </w:r>
    </w:p>
    <w:p w14:paraId="39BFB574">
      <w:pPr>
        <w:numPr>
          <w:ilvl w:val="0"/>
          <w:numId w:val="14"/>
        </w:numPr>
        <w:rPr>
          <w:rFonts w:cstheme="minorHAnsi"/>
          <w:sz w:val="24"/>
          <w:szCs w:val="24"/>
        </w:rPr>
      </w:pPr>
      <w:r>
        <w:rPr>
          <w:rFonts w:cstheme="minorHAnsi"/>
          <w:sz w:val="24"/>
          <w:szCs w:val="24"/>
        </w:rPr>
        <w:t>Complex State Management: Managing the client-side application state and routing can become complex in large-scale SPAs.</w:t>
      </w:r>
    </w:p>
    <w:p w14:paraId="0AA0FC02">
      <w:pPr>
        <w:numPr>
          <w:ilvl w:val="0"/>
          <w:numId w:val="14"/>
        </w:numPr>
        <w:rPr>
          <w:rFonts w:cstheme="minorHAnsi"/>
          <w:sz w:val="24"/>
          <w:szCs w:val="24"/>
        </w:rPr>
      </w:pPr>
      <w:r>
        <w:rPr>
          <w:rFonts w:cstheme="minorHAnsi"/>
          <w:sz w:val="24"/>
          <w:szCs w:val="24"/>
        </w:rPr>
        <w:t>Security Concerns: SPAs are more vulnerable to cross-site scripting (XSS) attacks if not properly secured</w:t>
      </w:r>
    </w:p>
    <w:p w14:paraId="7D5F9B99">
      <w:pPr>
        <w:rPr>
          <w:rFonts w:cstheme="minorHAnsi"/>
          <w:sz w:val="24"/>
          <w:szCs w:val="24"/>
        </w:rPr>
      </w:pPr>
    </w:p>
    <w:p w14:paraId="40E20119">
      <w:pPr>
        <w:pStyle w:val="249"/>
        <w:numPr>
          <w:ilvl w:val="0"/>
          <w:numId w:val="11"/>
        </w:numPr>
        <w:rPr>
          <w:rFonts w:cstheme="minorHAnsi"/>
          <w:b/>
          <w:bCs/>
          <w:sz w:val="24"/>
          <w:szCs w:val="24"/>
        </w:rPr>
      </w:pPr>
      <w:r>
        <w:rPr>
          <w:rFonts w:cstheme="minorHAnsi"/>
          <w:b/>
          <w:bCs/>
          <w:sz w:val="24"/>
          <w:szCs w:val="24"/>
        </w:rPr>
        <w:t>Explain about React</w:t>
      </w:r>
    </w:p>
    <w:p w14:paraId="76CE7401">
      <w:pPr>
        <w:rPr>
          <w:rFonts w:cstheme="minorHAnsi"/>
          <w:sz w:val="24"/>
          <w:szCs w:val="24"/>
        </w:rPr>
      </w:pPr>
      <w:r>
        <w:rPr>
          <w:rFonts w:cstheme="minorHAnsi"/>
          <w:sz w:val="24"/>
          <w:szCs w:val="24"/>
        </w:rPr>
        <w:t>React is an open-source JavaScript library developed by Facebook for building dynamic and interactive user interfaces, especially for single-page applications. It follows a component-based architecture, meaning the UI is broken into small, reusable components that manage their own state and logic. One of React’s core features is the virtual DOM, which helps optimize performance by updating only the parts of the real DOM that have changed, rather than reloading the entire page. React uses JSX (JavaScript XML), a syntax extension that allows writing HTML-like code inside JavaScript, making code more readable and easier to maintain. React is widely used because of its performance, scalability, and flexibility, and it's supported by a strong ecosystem including tools like React Router, Redux, and Next.js for advanced features like routing, state management, and server-side rendering.</w:t>
      </w:r>
    </w:p>
    <w:p w14:paraId="030EFB49">
      <w:pPr>
        <w:pStyle w:val="249"/>
        <w:numPr>
          <w:ilvl w:val="0"/>
          <w:numId w:val="11"/>
        </w:numPr>
        <w:rPr>
          <w:rFonts w:cstheme="minorHAnsi"/>
          <w:b/>
          <w:bCs/>
          <w:sz w:val="24"/>
          <w:szCs w:val="24"/>
        </w:rPr>
      </w:pPr>
      <w:r>
        <w:rPr>
          <w:rFonts w:cstheme="minorHAnsi"/>
          <w:b/>
          <w:bCs/>
          <w:sz w:val="24"/>
          <w:szCs w:val="24"/>
        </w:rPr>
        <w:t>Define virtual DOM</w:t>
      </w:r>
    </w:p>
    <w:p w14:paraId="0A7C2096">
      <w:pPr>
        <w:pStyle w:val="85"/>
        <w:rPr>
          <w:rFonts w:asciiTheme="minorHAnsi" w:hAnsiTheme="minorHAnsi" w:cstheme="minorHAnsi"/>
        </w:rPr>
      </w:pPr>
      <w:r>
        <w:rPr>
          <w:rFonts w:asciiTheme="minorHAnsi" w:hAnsiTheme="minorHAnsi" w:cstheme="minorHAnsi"/>
        </w:rPr>
        <w:t xml:space="preserve">The </w:t>
      </w:r>
      <w:r>
        <w:rPr>
          <w:rStyle w:val="92"/>
          <w:rFonts w:asciiTheme="minorHAnsi" w:hAnsiTheme="minorHAnsi" w:cstheme="minorHAnsi"/>
          <w:b w:val="0"/>
          <w:bCs w:val="0"/>
        </w:rPr>
        <w:t>Virtual DOM (Document Object Model)</w:t>
      </w:r>
      <w:r>
        <w:rPr>
          <w:rFonts w:asciiTheme="minorHAnsi" w:hAnsiTheme="minorHAnsi" w:cstheme="minorHAnsi"/>
        </w:rPr>
        <w:t xml:space="preserve"> is a concept used in libraries like </w:t>
      </w:r>
      <w:r>
        <w:rPr>
          <w:rStyle w:val="92"/>
          <w:rFonts w:asciiTheme="minorHAnsi" w:hAnsiTheme="minorHAnsi" w:cstheme="minorHAnsi"/>
          <w:b w:val="0"/>
          <w:bCs w:val="0"/>
        </w:rPr>
        <w:t>React</w:t>
      </w:r>
      <w:r>
        <w:rPr>
          <w:rFonts w:asciiTheme="minorHAnsi" w:hAnsiTheme="minorHAnsi" w:cstheme="minorHAnsi"/>
        </w:rPr>
        <w:t xml:space="preserve"> to improve the performance and efficiency of web applications. It is a lightweight, in-memory copy of the actual DOM. When changes are made to the UI, React first updates the virtual DOM instead of directly modifying the real DOM. It then compares the new virtual DOM with the previous one using a process called </w:t>
      </w:r>
      <w:r>
        <w:rPr>
          <w:rStyle w:val="92"/>
          <w:rFonts w:asciiTheme="minorHAnsi" w:hAnsiTheme="minorHAnsi" w:cstheme="minorHAnsi"/>
          <w:b w:val="0"/>
          <w:bCs w:val="0"/>
        </w:rPr>
        <w:t>"diffing"</w:t>
      </w:r>
      <w:r>
        <w:rPr>
          <w:rFonts w:asciiTheme="minorHAnsi" w:hAnsiTheme="minorHAnsi" w:cstheme="minorHAnsi"/>
        </w:rPr>
        <w:t xml:space="preserve"> to identify what has changed. Finally, it updates only the changed parts in the real DOM. This approach makes updates faster and more efficient, resulting in better performance and a smoother user experience.</w:t>
      </w:r>
    </w:p>
    <w:p w14:paraId="3BB5AB18">
      <w:pPr>
        <w:rPr>
          <w:rFonts w:cstheme="minorHAnsi"/>
          <w:sz w:val="24"/>
          <w:szCs w:val="24"/>
        </w:rPr>
      </w:pPr>
    </w:p>
    <w:p w14:paraId="0AC98471">
      <w:pPr>
        <w:pStyle w:val="249"/>
        <w:numPr>
          <w:ilvl w:val="0"/>
          <w:numId w:val="15"/>
        </w:numPr>
        <w:spacing w:after="0" w:line="240" w:lineRule="auto"/>
        <w:rPr>
          <w:rFonts w:cstheme="minorHAnsi"/>
          <w:b/>
          <w:bCs/>
          <w:sz w:val="24"/>
          <w:szCs w:val="24"/>
        </w:rPr>
      </w:pPr>
      <w:r>
        <w:rPr>
          <w:rFonts w:cstheme="minorHAnsi"/>
          <w:b/>
          <w:bCs/>
          <w:sz w:val="24"/>
          <w:szCs w:val="24"/>
        </w:rPr>
        <w:t>Explain Features of React</w:t>
      </w:r>
    </w:p>
    <w:p w14:paraId="1A19AFB7">
      <w:pPr>
        <w:spacing w:after="0" w:line="240" w:lineRule="auto"/>
        <w:rPr>
          <w:rFonts w:cstheme="minorHAnsi"/>
          <w:sz w:val="24"/>
          <w:szCs w:val="24"/>
        </w:rPr>
      </w:pPr>
    </w:p>
    <w:p w14:paraId="4190ECA6">
      <w:pPr>
        <w:rPr>
          <w:rFonts w:cstheme="minorHAnsi"/>
          <w:sz w:val="24"/>
          <w:szCs w:val="24"/>
        </w:rPr>
      </w:pPr>
      <w:r>
        <w:rPr>
          <w:rFonts w:cstheme="minorHAnsi"/>
          <w:sz w:val="24"/>
          <w:szCs w:val="24"/>
        </w:rPr>
        <w:t>Here are the key features of React that make it a powerful library for building user interfaces:</w:t>
      </w:r>
    </w:p>
    <w:p w14:paraId="6FD378B0">
      <w:pPr>
        <w:numPr>
          <w:ilvl w:val="0"/>
          <w:numId w:val="16"/>
        </w:numPr>
        <w:rPr>
          <w:rFonts w:cstheme="minorHAnsi"/>
          <w:sz w:val="24"/>
          <w:szCs w:val="24"/>
        </w:rPr>
      </w:pPr>
      <w:r>
        <w:rPr>
          <w:rFonts w:cstheme="minorHAnsi"/>
          <w:sz w:val="24"/>
          <w:szCs w:val="24"/>
        </w:rPr>
        <w:t>Component-Based Architecture:</w:t>
      </w:r>
      <w:r>
        <w:rPr>
          <w:rFonts w:cstheme="minorHAnsi"/>
          <w:sz w:val="24"/>
          <w:szCs w:val="24"/>
        </w:rPr>
        <w:br w:type="textWrapping"/>
      </w:r>
      <w:r>
        <w:rPr>
          <w:rFonts w:cstheme="minorHAnsi"/>
          <w:sz w:val="24"/>
          <w:szCs w:val="24"/>
        </w:rPr>
        <w:t>React breaks the UI into reusable, self-contained components, making code modular, maintainable, and easier to test.</w:t>
      </w:r>
    </w:p>
    <w:p w14:paraId="1EC9F6B8">
      <w:pPr>
        <w:numPr>
          <w:ilvl w:val="0"/>
          <w:numId w:val="16"/>
        </w:numPr>
        <w:rPr>
          <w:rFonts w:cstheme="minorHAnsi"/>
          <w:sz w:val="24"/>
          <w:szCs w:val="24"/>
        </w:rPr>
      </w:pPr>
      <w:r>
        <w:rPr>
          <w:rFonts w:cstheme="minorHAnsi"/>
          <w:sz w:val="24"/>
          <w:szCs w:val="24"/>
        </w:rPr>
        <w:t>Virtual DOM:</w:t>
      </w:r>
      <w:r>
        <w:rPr>
          <w:rFonts w:cstheme="minorHAnsi"/>
          <w:sz w:val="24"/>
          <w:szCs w:val="24"/>
        </w:rPr>
        <w:br w:type="textWrapping"/>
      </w:r>
      <w:r>
        <w:rPr>
          <w:rFonts w:cstheme="minorHAnsi"/>
          <w:sz w:val="24"/>
          <w:szCs w:val="24"/>
        </w:rPr>
        <w:t>React uses a virtual DOM to optimize performance. It minimizes direct manipulation of the real DOM by updating only the elements that have changed.</w:t>
      </w:r>
    </w:p>
    <w:p w14:paraId="450AB135">
      <w:pPr>
        <w:numPr>
          <w:ilvl w:val="0"/>
          <w:numId w:val="16"/>
        </w:numPr>
        <w:rPr>
          <w:rFonts w:cstheme="minorHAnsi"/>
          <w:sz w:val="24"/>
          <w:szCs w:val="24"/>
        </w:rPr>
      </w:pPr>
      <w:r>
        <w:rPr>
          <w:rFonts w:cstheme="minorHAnsi"/>
          <w:sz w:val="24"/>
          <w:szCs w:val="24"/>
        </w:rPr>
        <w:t>JSX (JavaScript XML):</w:t>
      </w:r>
      <w:r>
        <w:rPr>
          <w:rFonts w:cstheme="minorHAnsi"/>
          <w:sz w:val="24"/>
          <w:szCs w:val="24"/>
        </w:rPr>
        <w:br w:type="textWrapping"/>
      </w:r>
      <w:r>
        <w:rPr>
          <w:rFonts w:cstheme="minorHAnsi"/>
          <w:sz w:val="24"/>
          <w:szCs w:val="24"/>
        </w:rPr>
        <w:t>JSX allows developers to write HTML-like code within JavaScript, making the structure of UI components more readable and easier to understand.</w:t>
      </w:r>
    </w:p>
    <w:p w14:paraId="463D1938">
      <w:pPr>
        <w:numPr>
          <w:ilvl w:val="0"/>
          <w:numId w:val="16"/>
        </w:numPr>
        <w:rPr>
          <w:rFonts w:cstheme="minorHAnsi"/>
          <w:sz w:val="24"/>
          <w:szCs w:val="24"/>
        </w:rPr>
      </w:pPr>
      <w:r>
        <w:rPr>
          <w:rFonts w:cstheme="minorHAnsi"/>
          <w:sz w:val="24"/>
          <w:szCs w:val="24"/>
        </w:rPr>
        <w:t>One-Way Data Binding:</w:t>
      </w:r>
      <w:r>
        <w:rPr>
          <w:rFonts w:cstheme="minorHAnsi"/>
          <w:sz w:val="24"/>
          <w:szCs w:val="24"/>
        </w:rPr>
        <w:br w:type="textWrapping"/>
      </w:r>
      <w:r>
        <w:rPr>
          <w:rFonts w:cstheme="minorHAnsi"/>
          <w:sz w:val="24"/>
          <w:szCs w:val="24"/>
        </w:rPr>
        <w:t>React follows unidirectional data flow, meaning data flows from parent to child components. This makes it easier to debug and track changes in the app.</w:t>
      </w:r>
    </w:p>
    <w:p w14:paraId="30FD4074">
      <w:pPr>
        <w:numPr>
          <w:ilvl w:val="0"/>
          <w:numId w:val="16"/>
        </w:numPr>
        <w:rPr>
          <w:rFonts w:cstheme="minorHAnsi"/>
          <w:sz w:val="24"/>
          <w:szCs w:val="24"/>
        </w:rPr>
      </w:pPr>
      <w:r>
        <w:rPr>
          <w:rFonts w:cstheme="minorHAnsi"/>
          <w:sz w:val="24"/>
          <w:szCs w:val="24"/>
        </w:rPr>
        <w:t>Declarative UI:</w:t>
      </w:r>
      <w:r>
        <w:rPr>
          <w:rFonts w:cstheme="minorHAnsi"/>
          <w:sz w:val="24"/>
          <w:szCs w:val="24"/>
        </w:rPr>
        <w:br w:type="textWrapping"/>
      </w:r>
      <w:r>
        <w:rPr>
          <w:rFonts w:cstheme="minorHAnsi"/>
          <w:sz w:val="24"/>
          <w:szCs w:val="24"/>
        </w:rPr>
        <w:t>React allows developers to describe what the UI should look like for different states, and React takes care of rendering and updating it when the data changes.</w:t>
      </w:r>
    </w:p>
    <w:p w14:paraId="7E9E6413">
      <w:pPr>
        <w:numPr>
          <w:ilvl w:val="0"/>
          <w:numId w:val="16"/>
        </w:numPr>
        <w:rPr>
          <w:rFonts w:cstheme="minorHAnsi"/>
          <w:sz w:val="24"/>
          <w:szCs w:val="24"/>
        </w:rPr>
      </w:pPr>
      <w:r>
        <w:rPr>
          <w:rFonts w:cstheme="minorHAnsi"/>
          <w:sz w:val="24"/>
          <w:szCs w:val="24"/>
        </w:rPr>
        <w:t>React Hooks:</w:t>
      </w:r>
      <w:r>
        <w:rPr>
          <w:rFonts w:cstheme="minorHAnsi"/>
          <w:sz w:val="24"/>
          <w:szCs w:val="24"/>
        </w:rPr>
        <w:br w:type="textWrapping"/>
      </w:r>
      <w:r>
        <w:rPr>
          <w:rFonts w:cstheme="minorHAnsi"/>
          <w:sz w:val="24"/>
          <w:szCs w:val="24"/>
        </w:rPr>
        <w:t>Hooks (like useState, useEffect) let you use state and lifecycle features in functional components, simplifying the code and logic handling.</w:t>
      </w:r>
    </w:p>
    <w:p w14:paraId="1D72271D">
      <w:pPr>
        <w:numPr>
          <w:ilvl w:val="0"/>
          <w:numId w:val="16"/>
        </w:numPr>
        <w:rPr>
          <w:rFonts w:cstheme="minorHAnsi"/>
          <w:sz w:val="24"/>
          <w:szCs w:val="24"/>
        </w:rPr>
      </w:pPr>
      <w:r>
        <w:rPr>
          <w:rFonts w:cstheme="minorHAnsi"/>
          <w:sz w:val="24"/>
          <w:szCs w:val="24"/>
        </w:rPr>
        <w:t>React Native:</w:t>
      </w:r>
      <w:r>
        <w:rPr>
          <w:rFonts w:cstheme="minorHAnsi"/>
          <w:sz w:val="24"/>
          <w:szCs w:val="24"/>
        </w:rPr>
        <w:br w:type="textWrapping"/>
      </w:r>
      <w:r>
        <w:rPr>
          <w:rFonts w:cstheme="minorHAnsi"/>
          <w:sz w:val="24"/>
          <w:szCs w:val="24"/>
        </w:rPr>
        <w:t>React has a sister library called React Native, which allows developers to build mobile apps using the same React concepts for Android and iOS.</w:t>
      </w:r>
    </w:p>
    <w:p w14:paraId="3F5340E7">
      <w:pPr>
        <w:numPr>
          <w:ilvl w:val="0"/>
          <w:numId w:val="16"/>
        </w:numPr>
        <w:rPr>
          <w:rFonts w:cstheme="minorHAnsi"/>
          <w:sz w:val="24"/>
          <w:szCs w:val="24"/>
        </w:rPr>
      </w:pPr>
      <w:r>
        <w:rPr>
          <w:rFonts w:cstheme="minorHAnsi"/>
          <w:sz w:val="24"/>
          <w:szCs w:val="24"/>
        </w:rPr>
        <w:t>Strong Community and Ecosystem:</w:t>
      </w:r>
      <w:r>
        <w:rPr>
          <w:rFonts w:cstheme="minorHAnsi"/>
          <w:sz w:val="24"/>
          <w:szCs w:val="24"/>
        </w:rPr>
        <w:br w:type="textWrapping"/>
      </w:r>
      <w:r>
        <w:rPr>
          <w:rFonts w:cstheme="minorHAnsi"/>
          <w:sz w:val="24"/>
          <w:szCs w:val="24"/>
        </w:rPr>
        <w:t>React has a large community, extensive documentation, and a wide range of tools and libraries like Redux, React Router, and Next.js to extend its capabilities.</w:t>
      </w:r>
    </w:p>
    <w:p w14:paraId="0A37501D">
      <w:pPr>
        <w:rPr>
          <w:rFonts w:ascii="Arial" w:hAnsi="Arial" w:cs="Arial"/>
        </w:rPr>
      </w:pPr>
    </w:p>
    <w:p w14:paraId="6AEBEED9">
      <w:pPr>
        <w:rPr>
          <w:rFonts w:cstheme="minorHAnsi"/>
          <w:sz w:val="24"/>
          <w:szCs w:val="24"/>
        </w:rPr>
      </w:pPr>
      <w:r>
        <w:rPr>
          <w:rFonts w:cstheme="minorHAnsi"/>
          <w:sz w:val="24"/>
          <w:szCs w:val="24"/>
        </w:rPr>
        <w:t>In this hands-on lab, you will learn how to:</w:t>
      </w:r>
    </w:p>
    <w:p w14:paraId="65CFF65F">
      <w:pPr>
        <w:pStyle w:val="249"/>
        <w:numPr>
          <w:ilvl w:val="0"/>
          <w:numId w:val="17"/>
        </w:numPr>
        <w:rPr>
          <w:rFonts w:cstheme="minorHAnsi"/>
          <w:sz w:val="24"/>
          <w:szCs w:val="24"/>
        </w:rPr>
      </w:pPr>
      <w:r>
        <w:rPr>
          <w:rFonts w:cstheme="minorHAnsi"/>
          <w:sz w:val="24"/>
          <w:szCs w:val="24"/>
        </w:rPr>
        <w:t>Set up a react environment</w:t>
      </w:r>
    </w:p>
    <w:p w14:paraId="69774216">
      <w:pPr>
        <w:pStyle w:val="249"/>
        <w:numPr>
          <w:ilvl w:val="0"/>
          <w:numId w:val="17"/>
        </w:numPr>
        <w:rPr>
          <w:rFonts w:cstheme="minorHAnsi"/>
          <w:sz w:val="24"/>
          <w:szCs w:val="24"/>
        </w:rPr>
      </w:pPr>
      <w:r>
        <w:rPr>
          <w:rFonts w:cstheme="minorHAnsi"/>
          <w:sz w:val="24"/>
          <w:szCs w:val="24"/>
        </w:rPr>
        <w:t>Use create-react-app</w:t>
      </w:r>
    </w:p>
    <w:p w14:paraId="2ED361A8">
      <w:pPr>
        <w:pStyle w:val="3"/>
        <w:rPr>
          <w:rFonts w:asciiTheme="minorHAnsi" w:hAnsiTheme="minorHAnsi" w:cstheme="minorHAnsi"/>
          <w:b/>
          <w:color w:val="auto"/>
          <w:sz w:val="24"/>
          <w:szCs w:val="24"/>
        </w:rPr>
      </w:pPr>
      <w:r>
        <w:rPr>
          <w:rFonts w:asciiTheme="minorHAnsi" w:hAnsiTheme="minorHAnsi" w:cstheme="minorHAnsi"/>
          <w:b/>
          <w:color w:val="auto"/>
          <w:sz w:val="24"/>
          <w:szCs w:val="24"/>
        </w:rPr>
        <w:t>Prerequisites</w:t>
      </w:r>
    </w:p>
    <w:p w14:paraId="5DAB6C7B">
      <w:pPr>
        <w:rPr>
          <w:rFonts w:cstheme="minorHAnsi"/>
          <w:sz w:val="24"/>
          <w:szCs w:val="24"/>
        </w:rPr>
      </w:pPr>
    </w:p>
    <w:p w14:paraId="2B3BDDF0">
      <w:pPr>
        <w:rPr>
          <w:rFonts w:cstheme="minorHAnsi"/>
          <w:sz w:val="24"/>
          <w:szCs w:val="24"/>
        </w:rPr>
      </w:pPr>
      <w:r>
        <w:rPr>
          <w:rFonts w:cstheme="minorHAnsi"/>
          <w:sz w:val="24"/>
          <w:szCs w:val="24"/>
        </w:rPr>
        <w:t>The following is required to complete this hands-on lab:</w:t>
      </w:r>
    </w:p>
    <w:p w14:paraId="2A3E9A5C">
      <w:pPr>
        <w:pStyle w:val="249"/>
        <w:numPr>
          <w:ilvl w:val="0"/>
          <w:numId w:val="18"/>
        </w:numPr>
        <w:rPr>
          <w:rFonts w:cstheme="minorHAnsi"/>
          <w:sz w:val="24"/>
          <w:szCs w:val="24"/>
        </w:rPr>
      </w:pPr>
      <w:r>
        <w:rPr>
          <w:rFonts w:cstheme="minorHAnsi"/>
          <w:sz w:val="24"/>
          <w:szCs w:val="24"/>
        </w:rPr>
        <w:t>Node.js</w:t>
      </w:r>
    </w:p>
    <w:p w14:paraId="70687F1F">
      <w:pPr>
        <w:pStyle w:val="249"/>
        <w:numPr>
          <w:ilvl w:val="0"/>
          <w:numId w:val="18"/>
        </w:numPr>
        <w:rPr>
          <w:rFonts w:cstheme="minorHAnsi"/>
          <w:sz w:val="24"/>
          <w:szCs w:val="24"/>
        </w:rPr>
      </w:pPr>
      <w:r>
        <w:rPr>
          <w:rFonts w:cstheme="minorHAnsi"/>
          <w:sz w:val="24"/>
          <w:szCs w:val="24"/>
        </w:rPr>
        <w:t>NPM</w:t>
      </w:r>
    </w:p>
    <w:p w14:paraId="345750F6">
      <w:pPr>
        <w:pStyle w:val="249"/>
        <w:numPr>
          <w:ilvl w:val="0"/>
          <w:numId w:val="18"/>
        </w:numPr>
        <w:rPr>
          <w:rFonts w:cstheme="minorHAnsi"/>
          <w:sz w:val="24"/>
          <w:szCs w:val="24"/>
        </w:rPr>
      </w:pPr>
      <w:r>
        <w:rPr>
          <w:rFonts w:cstheme="minorHAnsi"/>
          <w:sz w:val="24"/>
          <w:szCs w:val="24"/>
        </w:rPr>
        <w:t>Visual Studio Code</w:t>
      </w:r>
    </w:p>
    <w:p w14:paraId="02EB378F">
      <w:pPr>
        <w:rPr>
          <w:rFonts w:cstheme="minorHAnsi"/>
          <w:sz w:val="24"/>
          <w:szCs w:val="24"/>
        </w:rPr>
      </w:pPr>
    </w:p>
    <w:p w14:paraId="25546E3C">
      <w:pPr>
        <w:pStyle w:val="3"/>
        <w:rPr>
          <w:rFonts w:asciiTheme="minorHAnsi" w:hAnsiTheme="minorHAnsi" w:cstheme="minorHAnsi"/>
          <w:b/>
          <w:color w:val="auto"/>
          <w:sz w:val="24"/>
          <w:szCs w:val="24"/>
        </w:rPr>
      </w:pPr>
      <w:r>
        <w:rPr>
          <w:rFonts w:asciiTheme="minorHAnsi" w:hAnsiTheme="minorHAnsi" w:cstheme="minorHAnsi"/>
          <w:b/>
          <w:color w:val="auto"/>
          <w:sz w:val="24"/>
          <w:szCs w:val="24"/>
        </w:rPr>
        <w:t>Notes</w:t>
      </w:r>
    </w:p>
    <w:p w14:paraId="6A05A809">
      <w:pPr>
        <w:rPr>
          <w:rFonts w:cstheme="minorHAnsi"/>
          <w:sz w:val="24"/>
          <w:szCs w:val="24"/>
        </w:rPr>
      </w:pPr>
    </w:p>
    <w:p w14:paraId="530429E8">
      <w:pPr>
        <w:rPr>
          <w:rFonts w:cstheme="minorHAnsi"/>
          <w:b/>
          <w:bCs/>
          <w:sz w:val="24"/>
          <w:szCs w:val="24"/>
        </w:rPr>
      </w:pPr>
      <w:r>
        <w:rPr>
          <w:rFonts w:cstheme="minorHAnsi"/>
          <w:sz w:val="24"/>
          <w:szCs w:val="24"/>
        </w:rPr>
        <w:t xml:space="preserve">Estimated time to complete this lab: </w:t>
      </w:r>
      <w:r>
        <w:rPr>
          <w:rFonts w:cstheme="minorHAnsi"/>
          <w:b/>
          <w:bCs/>
          <w:sz w:val="24"/>
          <w:szCs w:val="24"/>
        </w:rPr>
        <w:t>30 minutes.</w:t>
      </w:r>
    </w:p>
    <w:p w14:paraId="5A39BBE3">
      <w:pPr>
        <w:rPr>
          <w:rFonts w:cstheme="minorHAnsi"/>
          <w:sz w:val="24"/>
          <w:szCs w:val="24"/>
        </w:rPr>
      </w:pPr>
    </w:p>
    <w:p w14:paraId="0AC6BCE8">
      <w:pPr>
        <w:rPr>
          <w:rFonts w:cstheme="minorHAnsi"/>
          <w:sz w:val="24"/>
          <w:szCs w:val="24"/>
        </w:rPr>
      </w:pPr>
      <w:r>
        <w:rPr>
          <w:rFonts w:cstheme="minorHAnsi"/>
          <w:sz w:val="24"/>
          <w:szCs w:val="24"/>
        </w:rPr>
        <w:t>Create a new React Application with the name “myfirstreact”, Run the application to print “welcome to the first session of React” as heading of that page.</w:t>
      </w:r>
    </w:p>
    <w:p w14:paraId="04F3120B">
      <w:pPr>
        <w:pStyle w:val="249"/>
        <w:numPr>
          <w:ilvl w:val="0"/>
          <w:numId w:val="19"/>
        </w:numPr>
        <w:rPr>
          <w:rFonts w:cstheme="minorHAnsi"/>
          <w:sz w:val="24"/>
          <w:szCs w:val="24"/>
        </w:rPr>
      </w:pPr>
      <w:r>
        <w:rPr>
          <w:rFonts w:cstheme="minorHAnsi"/>
          <w:sz w:val="24"/>
          <w:szCs w:val="24"/>
        </w:rPr>
        <w:t>To create a new React app, Install Nodejs and Npm from the following link:</w:t>
      </w:r>
    </w:p>
    <w:p w14:paraId="35EF8FA1">
      <w:pPr>
        <w:ind w:left="1080" w:firstLine="360"/>
        <w:rPr>
          <w:rFonts w:cstheme="minorHAnsi"/>
          <w:sz w:val="24"/>
          <w:szCs w:val="24"/>
        </w:rPr>
      </w:pPr>
      <w:r>
        <w:fldChar w:fldCharType="begin"/>
      </w:r>
      <w:r>
        <w:instrText xml:space="preserve"> HYPERLINK "https://nodejs.org/en/download/" </w:instrText>
      </w:r>
      <w:r>
        <w:fldChar w:fldCharType="separate"/>
      </w:r>
      <w:r>
        <w:rPr>
          <w:rStyle w:val="51"/>
          <w:rFonts w:cstheme="minorHAnsi"/>
          <w:sz w:val="24"/>
          <w:szCs w:val="24"/>
        </w:rPr>
        <w:t>https://nodejs.org/en/download/</w:t>
      </w:r>
      <w:r>
        <w:rPr>
          <w:rStyle w:val="51"/>
          <w:rFonts w:cstheme="minorHAnsi"/>
          <w:sz w:val="24"/>
          <w:szCs w:val="24"/>
        </w:rPr>
        <w:fldChar w:fldCharType="end"/>
      </w:r>
    </w:p>
    <w:p w14:paraId="1BD1AB11">
      <w:pPr>
        <w:pStyle w:val="249"/>
        <w:numPr>
          <w:ilvl w:val="0"/>
          <w:numId w:val="19"/>
        </w:numPr>
        <w:rPr>
          <w:rFonts w:cstheme="minorHAnsi"/>
          <w:sz w:val="24"/>
          <w:szCs w:val="24"/>
        </w:rPr>
      </w:pPr>
      <w:r>
        <w:rPr>
          <w:rFonts w:cstheme="minorHAnsi"/>
          <w:sz w:val="24"/>
          <w:szCs w:val="24"/>
        </w:rPr>
        <w:t>Install Create-react-app by running the following command in the command prompt:</w:t>
      </w:r>
    </w:p>
    <w:p w14:paraId="41C8F396">
      <w:pPr>
        <w:pStyle w:val="249"/>
        <w:rPr>
          <w:rFonts w:cstheme="minorHAnsi"/>
          <w:sz w:val="24"/>
          <w:szCs w:val="24"/>
        </w:rPr>
      </w:pPr>
    </w:p>
    <w:p w14:paraId="72A3D3EC">
      <w:pPr>
        <w:pStyle w:val="249"/>
        <w:rPr>
          <w:rFonts w:cstheme="minorHAnsi"/>
          <w:sz w:val="24"/>
          <w:szCs w:val="24"/>
        </w:rPr>
      </w:pPr>
      <w:r>
        <w:rPr>
          <w:rFonts w:cstheme="minorHAnsi"/>
          <w:sz w:val="24"/>
          <w:szCs w:val="24"/>
        </w:rPr>
        <w:drawing>
          <wp:inline distT="0" distB="0" distL="0" distR="0">
            <wp:extent cx="2838450" cy="2476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0D0B940D">
      <w:pPr>
        <w:pStyle w:val="249"/>
        <w:rPr>
          <w:rFonts w:cstheme="minorHAnsi"/>
          <w:sz w:val="24"/>
          <w:szCs w:val="24"/>
        </w:rPr>
      </w:pPr>
    </w:p>
    <w:p w14:paraId="470D6FA2">
      <w:pPr>
        <w:pStyle w:val="249"/>
        <w:numPr>
          <w:ilvl w:val="0"/>
          <w:numId w:val="19"/>
        </w:numPr>
        <w:rPr>
          <w:rFonts w:cstheme="minorHAnsi"/>
          <w:sz w:val="24"/>
          <w:szCs w:val="24"/>
        </w:rPr>
      </w:pPr>
      <w:r>
        <w:rPr>
          <w:rFonts w:cstheme="minorHAnsi"/>
          <w:sz w:val="24"/>
          <w:szCs w:val="24"/>
        </w:rPr>
        <w:t>To create a React Application with the name of “myfirstreact”, type the following command:</w:t>
      </w:r>
    </w:p>
    <w:p w14:paraId="0E27B00A">
      <w:pPr>
        <w:pStyle w:val="249"/>
        <w:rPr>
          <w:rFonts w:cstheme="minorHAnsi"/>
          <w:sz w:val="24"/>
          <w:szCs w:val="24"/>
        </w:rPr>
      </w:pPr>
    </w:p>
    <w:p w14:paraId="60061E4C">
      <w:pPr>
        <w:pStyle w:val="249"/>
        <w:rPr>
          <w:rFonts w:cstheme="minorHAnsi"/>
          <w:sz w:val="24"/>
          <w:szCs w:val="24"/>
        </w:rPr>
      </w:pPr>
      <w:r>
        <w:rPr>
          <w:rFonts w:cstheme="minorHAnsi"/>
          <w:sz w:val="24"/>
          <w:szCs w:val="24"/>
        </w:rPr>
        <w:drawing>
          <wp:inline distT="0" distB="0" distL="0" distR="0">
            <wp:extent cx="2381250" cy="2667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44EAFD9C">
      <w:pPr>
        <w:pStyle w:val="249"/>
        <w:rPr>
          <w:rFonts w:cstheme="minorHAnsi"/>
          <w:sz w:val="24"/>
          <w:szCs w:val="24"/>
        </w:rPr>
      </w:pPr>
    </w:p>
    <w:p w14:paraId="1295249A">
      <w:pPr>
        <w:pStyle w:val="249"/>
        <w:numPr>
          <w:ilvl w:val="0"/>
          <w:numId w:val="19"/>
        </w:numPr>
        <w:rPr>
          <w:rFonts w:cstheme="minorHAnsi"/>
          <w:sz w:val="24"/>
          <w:szCs w:val="24"/>
        </w:rPr>
      </w:pPr>
      <w:r>
        <w:rPr>
          <w:rFonts w:cstheme="minorHAnsi"/>
          <w:sz w:val="24"/>
          <w:szCs w:val="24"/>
        </w:rPr>
        <w:t>Once the App is created, navigate into the folder of myfirstreact by typing the following command:</w:t>
      </w:r>
    </w:p>
    <w:p w14:paraId="4B94D5A5">
      <w:pPr>
        <w:ind w:left="720"/>
        <w:rPr>
          <w:rFonts w:cstheme="minorHAnsi"/>
          <w:sz w:val="24"/>
          <w:szCs w:val="24"/>
        </w:rPr>
      </w:pPr>
      <w:r>
        <w:rPr>
          <w:rFonts w:cstheme="minorHAnsi"/>
          <w:sz w:val="24"/>
          <w:szCs w:val="24"/>
        </w:rPr>
        <w:drawing>
          <wp:inline distT="0" distB="0" distL="0" distR="0">
            <wp:extent cx="1238250" cy="2381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1868D0DF">
      <w:pPr>
        <w:pStyle w:val="249"/>
        <w:numPr>
          <w:ilvl w:val="0"/>
          <w:numId w:val="19"/>
        </w:numPr>
        <w:rPr>
          <w:rFonts w:cstheme="minorHAnsi"/>
          <w:sz w:val="24"/>
          <w:szCs w:val="24"/>
        </w:rPr>
      </w:pPr>
      <w:r>
        <w:rPr>
          <w:rFonts w:cstheme="minorHAnsi"/>
          <w:sz w:val="24"/>
          <w:szCs w:val="24"/>
        </w:rPr>
        <w:t>Open the folder of myfirstreact in Visual Studio Code</w:t>
      </w:r>
    </w:p>
    <w:p w14:paraId="0D656B34">
      <w:pPr>
        <w:pStyle w:val="249"/>
        <w:numPr>
          <w:ilvl w:val="0"/>
          <w:numId w:val="19"/>
        </w:numPr>
        <w:rPr>
          <w:rFonts w:cstheme="minorHAnsi"/>
          <w:sz w:val="24"/>
          <w:szCs w:val="24"/>
        </w:rPr>
      </w:pPr>
      <w:r>
        <w:rPr>
          <w:rFonts w:cstheme="minorHAnsi"/>
          <w:sz w:val="24"/>
          <w:szCs w:val="24"/>
        </w:rPr>
        <w:t>Open the App.js file in Src Folder of myfirstreact</w:t>
      </w:r>
    </w:p>
    <w:p w14:paraId="4C0D1DB4">
      <w:pPr>
        <w:pStyle w:val="249"/>
        <w:numPr>
          <w:ilvl w:val="0"/>
          <w:numId w:val="19"/>
        </w:numPr>
        <w:rPr>
          <w:rFonts w:cstheme="minorHAnsi"/>
          <w:sz w:val="24"/>
          <w:szCs w:val="24"/>
        </w:rPr>
      </w:pPr>
      <w:r>
        <w:rPr>
          <w:rFonts w:cstheme="minorHAnsi"/>
          <w:sz w:val="24"/>
          <w:szCs w:val="24"/>
        </w:rPr>
        <w:t>Remove the current content of “App.js”</w:t>
      </w:r>
    </w:p>
    <w:p w14:paraId="5850597C">
      <w:pPr>
        <w:pStyle w:val="249"/>
        <w:numPr>
          <w:ilvl w:val="0"/>
          <w:numId w:val="19"/>
        </w:numPr>
        <w:rPr>
          <w:rFonts w:cstheme="minorHAnsi"/>
          <w:sz w:val="24"/>
          <w:szCs w:val="24"/>
        </w:rPr>
      </w:pPr>
      <w:r>
        <w:rPr>
          <w:rFonts w:cstheme="minorHAnsi"/>
          <w:sz w:val="24"/>
          <w:szCs w:val="24"/>
        </w:rPr>
        <w:t>Replace it with the following:</w:t>
      </w:r>
    </w:p>
    <w:p w14:paraId="3DEEC669">
      <w:pPr>
        <w:pStyle w:val="249"/>
        <w:rPr>
          <w:rFonts w:cstheme="minorHAnsi"/>
          <w:sz w:val="24"/>
          <w:szCs w:val="24"/>
        </w:rPr>
      </w:pPr>
    </w:p>
    <w:p w14:paraId="3656B9AB">
      <w:pPr>
        <w:pStyle w:val="249"/>
        <w:rPr>
          <w:rFonts w:cstheme="minorHAnsi"/>
          <w:sz w:val="24"/>
          <w:szCs w:val="24"/>
        </w:rPr>
      </w:pPr>
      <w:r>
        <w:rPr>
          <w:rFonts w:cstheme="minorHAnsi"/>
          <w:sz w:val="24"/>
          <w:szCs w:val="24"/>
        </w:rPr>
        <w:drawing>
          <wp:inline distT="0" distB="0" distL="0" distR="0">
            <wp:extent cx="3162300" cy="9715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45FB0818">
      <w:pPr>
        <w:pStyle w:val="249"/>
        <w:rPr>
          <w:rFonts w:cstheme="minorHAnsi"/>
          <w:sz w:val="24"/>
          <w:szCs w:val="24"/>
        </w:rPr>
      </w:pPr>
    </w:p>
    <w:p w14:paraId="67645319">
      <w:pPr>
        <w:pStyle w:val="249"/>
        <w:numPr>
          <w:ilvl w:val="0"/>
          <w:numId w:val="19"/>
        </w:numPr>
        <w:rPr>
          <w:rFonts w:cstheme="minorHAnsi"/>
          <w:sz w:val="24"/>
          <w:szCs w:val="24"/>
        </w:rPr>
      </w:pPr>
      <w:r>
        <w:rPr>
          <w:rFonts w:cstheme="minorHAnsi"/>
          <w:sz w:val="24"/>
          <w:szCs w:val="24"/>
        </w:rPr>
        <w:t>Run the following command to execute the React application:</w:t>
      </w:r>
    </w:p>
    <w:p w14:paraId="049F31CB">
      <w:pPr>
        <w:pStyle w:val="249"/>
        <w:rPr>
          <w:rFonts w:cstheme="minorHAnsi"/>
          <w:sz w:val="24"/>
          <w:szCs w:val="24"/>
        </w:rPr>
      </w:pPr>
    </w:p>
    <w:p w14:paraId="53128261">
      <w:pPr>
        <w:pStyle w:val="249"/>
        <w:rPr>
          <w:rFonts w:cstheme="minorHAnsi"/>
          <w:sz w:val="24"/>
          <w:szCs w:val="24"/>
        </w:rPr>
      </w:pPr>
      <w:r>
        <w:rPr>
          <w:rFonts w:cstheme="minorHAnsi"/>
          <w:sz w:val="24"/>
          <w:szCs w:val="24"/>
        </w:rPr>
        <w:drawing>
          <wp:inline distT="0" distB="0" distL="0" distR="0">
            <wp:extent cx="1657350" cy="2286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62486C05">
      <w:pPr>
        <w:pStyle w:val="249"/>
        <w:rPr>
          <w:rFonts w:cstheme="minorHAnsi"/>
          <w:sz w:val="24"/>
          <w:szCs w:val="24"/>
        </w:rPr>
      </w:pPr>
    </w:p>
    <w:p w14:paraId="691F9693">
      <w:pPr>
        <w:pStyle w:val="249"/>
        <w:numPr>
          <w:ilvl w:val="0"/>
          <w:numId w:val="19"/>
        </w:numPr>
        <w:rPr>
          <w:rFonts w:cstheme="minorHAnsi"/>
          <w:sz w:val="24"/>
          <w:szCs w:val="24"/>
        </w:rPr>
      </w:pPr>
      <w:r>
        <w:rPr>
          <w:rFonts w:cstheme="minorHAnsi"/>
          <w:sz w:val="24"/>
          <w:szCs w:val="24"/>
        </w:rPr>
        <w:t>Open a new browser window and type “localhost:3000” in the address bar</w:t>
      </w:r>
    </w:p>
    <w:p w14:paraId="4101652C">
      <w:pPr>
        <w:pStyle w:val="249"/>
        <w:rPr>
          <w:rFonts w:cstheme="minorHAnsi"/>
          <w:sz w:val="24"/>
          <w:szCs w:val="24"/>
        </w:rPr>
      </w:pPr>
    </w:p>
    <w:p w14:paraId="60D11ECE">
      <w:pPr>
        <w:pStyle w:val="249"/>
        <w:rPr>
          <w:rFonts w:ascii="Arial" w:hAnsi="Arial" w:cs="Arial"/>
          <w:b/>
          <w:bCs/>
        </w:rPr>
      </w:pPr>
    </w:p>
    <w:p w14:paraId="6FC6BA59">
      <w:pPr>
        <w:rPr>
          <w:rFonts w:ascii="Arial" w:hAnsi="Arial" w:cs="Arial"/>
          <w:b/>
          <w:bCs/>
        </w:rPr>
      </w:pPr>
    </w:p>
    <w:p w14:paraId="36EDF9CF">
      <w:pPr>
        <w:rPr>
          <w:rFonts w:ascii="Arial" w:hAnsi="Arial" w:cs="Arial"/>
          <w:b/>
          <w:bCs/>
        </w:rPr>
      </w:pPr>
    </w:p>
    <w:p w14:paraId="6E78F470">
      <w:pPr>
        <w:rPr>
          <w:rFonts w:cstheme="minorHAnsi"/>
          <w:b/>
          <w:bCs/>
          <w:sz w:val="24"/>
          <w:szCs w:val="24"/>
        </w:rPr>
      </w:pPr>
    </w:p>
    <w:p w14:paraId="1E648220">
      <w:pPr>
        <w:jc w:val="center"/>
        <w:rPr>
          <w:rFonts w:cstheme="minorHAnsi"/>
          <w:b/>
          <w:bCs/>
          <w:sz w:val="24"/>
          <w:szCs w:val="24"/>
        </w:rPr>
      </w:pPr>
      <w:r>
        <w:rPr>
          <w:rFonts w:cstheme="minorHAnsi"/>
          <w:b/>
          <w:bCs/>
          <w:sz w:val="24"/>
          <w:szCs w:val="24"/>
        </w:rPr>
        <w:t>2. React JS - HOL</w:t>
      </w:r>
    </w:p>
    <w:p w14:paraId="4B4B55BA">
      <w:pPr>
        <w:rPr>
          <w:rFonts w:cstheme="minorHAnsi"/>
          <w:b/>
          <w:bCs/>
          <w:sz w:val="24"/>
          <w:szCs w:val="24"/>
        </w:rPr>
      </w:pPr>
      <w:r>
        <w:rPr>
          <w:rFonts w:cstheme="minorHAnsi"/>
          <w:b/>
          <w:bCs/>
          <w:sz w:val="24"/>
          <w:szCs w:val="24"/>
        </w:rPr>
        <w:t>Objectives</w:t>
      </w:r>
    </w:p>
    <w:p w14:paraId="242494DE">
      <w:pPr>
        <w:rPr>
          <w:rFonts w:cstheme="minorHAnsi"/>
          <w:b/>
          <w:bCs/>
          <w:sz w:val="24"/>
          <w:szCs w:val="24"/>
        </w:rPr>
      </w:pPr>
    </w:p>
    <w:p w14:paraId="2A6FC963">
      <w:pPr>
        <w:numPr>
          <w:ilvl w:val="0"/>
          <w:numId w:val="11"/>
        </w:numPr>
        <w:rPr>
          <w:rFonts w:cstheme="minorHAnsi"/>
          <w:b/>
          <w:bCs/>
          <w:sz w:val="24"/>
          <w:szCs w:val="24"/>
        </w:rPr>
      </w:pPr>
      <w:r>
        <w:rPr>
          <w:rFonts w:cstheme="minorHAnsi"/>
          <w:b/>
          <w:bCs/>
          <w:sz w:val="24"/>
          <w:szCs w:val="24"/>
        </w:rPr>
        <w:t>Explain React components</w:t>
      </w:r>
    </w:p>
    <w:p w14:paraId="6E6F91D5">
      <w:pPr>
        <w:rPr>
          <w:rFonts w:cstheme="minorHAnsi"/>
          <w:sz w:val="24"/>
          <w:szCs w:val="24"/>
        </w:rPr>
      </w:pPr>
      <w:r>
        <w:rPr>
          <w:rFonts w:cstheme="minorHAnsi"/>
          <w:sz w:val="24"/>
          <w:szCs w:val="24"/>
        </w:rPr>
        <w:t>React components are the building blocks of a React application. They are reusable, independent pieces of UI that manage their own structure, logic, and styling. Each component can be thought of as a JavaScript function or class that returns a portion of the user interface, usually written using JSX. Components can be nested inside other components, allowing complex UIs to be built from simple, manageable pieces. They can also manage internal state and handle user interactions, making them essential for dynamic and interactive web applications.</w:t>
      </w:r>
    </w:p>
    <w:p w14:paraId="1D8DB269">
      <w:pPr>
        <w:numPr>
          <w:ilvl w:val="0"/>
          <w:numId w:val="11"/>
        </w:numPr>
        <w:rPr>
          <w:rFonts w:cstheme="minorHAnsi"/>
          <w:b/>
          <w:bCs/>
          <w:sz w:val="24"/>
          <w:szCs w:val="24"/>
        </w:rPr>
      </w:pPr>
      <w:r>
        <w:rPr>
          <w:rFonts w:cstheme="minorHAnsi"/>
          <w:b/>
          <w:bCs/>
          <w:sz w:val="24"/>
          <w:szCs w:val="24"/>
        </w:rPr>
        <w:t>Identify the differences between components and JavaScript functions</w:t>
      </w:r>
    </w:p>
    <w:p w14:paraId="0128F526">
      <w:pPr>
        <w:rPr>
          <w:rFonts w:cstheme="minorHAnsi"/>
          <w:sz w:val="24"/>
          <w:szCs w:val="24"/>
        </w:rPr>
      </w:pPr>
      <w:r>
        <w:rPr>
          <w:rFonts w:cstheme="minorHAnsi"/>
          <w:sz w:val="24"/>
          <w:szCs w:val="24"/>
        </w:rPr>
        <w:t>While both React components and JavaScript functions are functions in nature, they serve different purposes. Regular JavaScript functions are used to perform specific operations and return values like numbers or strings. React components, on the other hand, return JSX elements that describe what the UI should look like. Additionally, React components can manage state and use lifecycle methods (in class components) or hooks (in function components), while ordinary JavaScript functions do not have these capabilities. React components also follow specific naming conventions (PascalCase) and integration rules within the React ecosystem.</w:t>
      </w:r>
    </w:p>
    <w:p w14:paraId="600218A5">
      <w:pPr>
        <w:numPr>
          <w:ilvl w:val="0"/>
          <w:numId w:val="11"/>
        </w:numPr>
        <w:rPr>
          <w:rFonts w:cstheme="minorHAnsi"/>
          <w:b/>
          <w:bCs/>
          <w:sz w:val="24"/>
          <w:szCs w:val="24"/>
        </w:rPr>
      </w:pPr>
      <w:r>
        <w:rPr>
          <w:rFonts w:cstheme="minorHAnsi"/>
          <w:b/>
          <w:bCs/>
          <w:sz w:val="24"/>
          <w:szCs w:val="24"/>
        </w:rPr>
        <w:t>Identify the types of components</w:t>
      </w:r>
    </w:p>
    <w:p w14:paraId="715E582F">
      <w:pPr>
        <w:pStyle w:val="85"/>
        <w:rPr>
          <w:rFonts w:asciiTheme="minorHAnsi" w:hAnsiTheme="minorHAnsi" w:cstheme="minorHAnsi"/>
        </w:rPr>
      </w:pPr>
      <w:r>
        <w:rPr>
          <w:rFonts w:asciiTheme="minorHAnsi" w:hAnsiTheme="minorHAnsi" w:cstheme="minorHAnsi"/>
        </w:rPr>
        <w:t xml:space="preserve">React components are mainly classified into two types: </w:t>
      </w:r>
      <w:r>
        <w:rPr>
          <w:rStyle w:val="92"/>
          <w:rFonts w:asciiTheme="minorHAnsi" w:hAnsiTheme="minorHAnsi" w:cstheme="minorHAnsi"/>
        </w:rPr>
        <w:t>Class Components</w:t>
      </w:r>
      <w:r>
        <w:rPr>
          <w:rFonts w:asciiTheme="minorHAnsi" w:hAnsiTheme="minorHAnsi" w:cstheme="minorHAnsi"/>
        </w:rPr>
        <w:t xml:space="preserve"> and </w:t>
      </w:r>
      <w:r>
        <w:rPr>
          <w:rStyle w:val="92"/>
          <w:rFonts w:asciiTheme="minorHAnsi" w:hAnsiTheme="minorHAnsi" w:cstheme="minorHAnsi"/>
        </w:rPr>
        <w:t>Function Components</w:t>
      </w:r>
      <w:r>
        <w:rPr>
          <w:rFonts w:asciiTheme="minorHAnsi" w:hAnsiTheme="minorHAnsi" w:cstheme="minorHAnsi"/>
        </w:rPr>
        <w:t xml:space="preserve">. Class components are ES6 classes that extend </w:t>
      </w:r>
      <w:r>
        <w:rPr>
          <w:rStyle w:val="44"/>
          <w:rFonts w:asciiTheme="minorHAnsi" w:hAnsiTheme="minorHAnsi" w:eastAsiaTheme="majorEastAsia" w:cstheme="minorHAnsi"/>
          <w:sz w:val="24"/>
          <w:szCs w:val="24"/>
        </w:rPr>
        <w:t>React.Component</w:t>
      </w:r>
      <w:r>
        <w:rPr>
          <w:rFonts w:asciiTheme="minorHAnsi" w:hAnsiTheme="minorHAnsi" w:cstheme="minorHAnsi"/>
        </w:rPr>
        <w:t xml:space="preserve"> and include lifecycle methods like </w:t>
      </w:r>
      <w:r>
        <w:rPr>
          <w:rStyle w:val="44"/>
          <w:rFonts w:asciiTheme="minorHAnsi" w:hAnsiTheme="minorHAnsi" w:eastAsiaTheme="majorEastAsia" w:cstheme="minorHAnsi"/>
          <w:sz w:val="24"/>
          <w:szCs w:val="24"/>
        </w:rPr>
        <w:t>componentDidMount</w:t>
      </w:r>
      <w:r>
        <w:rPr>
          <w:rFonts w:asciiTheme="minorHAnsi" w:hAnsiTheme="minorHAnsi" w:cstheme="minorHAnsi"/>
        </w:rPr>
        <w:t xml:space="preserve"> and a </w:t>
      </w:r>
      <w:r>
        <w:rPr>
          <w:rStyle w:val="44"/>
          <w:rFonts w:asciiTheme="minorHAnsi" w:hAnsiTheme="minorHAnsi" w:eastAsiaTheme="majorEastAsia" w:cstheme="minorHAnsi"/>
          <w:sz w:val="24"/>
          <w:szCs w:val="24"/>
        </w:rPr>
        <w:t>render()</w:t>
      </w:r>
      <w:r>
        <w:rPr>
          <w:rFonts w:asciiTheme="minorHAnsi" w:hAnsiTheme="minorHAnsi" w:cstheme="minorHAnsi"/>
        </w:rPr>
        <w:t xml:space="preserve"> method. Function components, initially used only for simple, stateless components, can now manage state and side effects using hooks like </w:t>
      </w:r>
      <w:r>
        <w:rPr>
          <w:rStyle w:val="44"/>
          <w:rFonts w:asciiTheme="minorHAnsi" w:hAnsiTheme="minorHAnsi" w:eastAsiaTheme="majorEastAsia" w:cstheme="minorHAnsi"/>
          <w:sz w:val="24"/>
          <w:szCs w:val="24"/>
        </w:rPr>
        <w:t>useState</w:t>
      </w:r>
      <w:r>
        <w:rPr>
          <w:rFonts w:asciiTheme="minorHAnsi" w:hAnsiTheme="minorHAnsi" w:cstheme="minorHAnsi"/>
        </w:rPr>
        <w:t xml:space="preserve"> and </w:t>
      </w:r>
      <w:r>
        <w:rPr>
          <w:rStyle w:val="44"/>
          <w:rFonts w:asciiTheme="minorHAnsi" w:hAnsiTheme="minorHAnsi" w:eastAsiaTheme="majorEastAsia" w:cstheme="minorHAnsi"/>
          <w:sz w:val="24"/>
          <w:szCs w:val="24"/>
        </w:rPr>
        <w:t>useEffect</w:t>
      </w:r>
      <w:r>
        <w:rPr>
          <w:rFonts w:asciiTheme="minorHAnsi" w:hAnsiTheme="minorHAnsi" w:cstheme="minorHAnsi"/>
        </w:rPr>
        <w:t>. Function components are more concise and are now the preferred approach in modern React development due to their simplicity and improved performance.</w:t>
      </w:r>
    </w:p>
    <w:p w14:paraId="358EEA5A">
      <w:pPr>
        <w:rPr>
          <w:rFonts w:cstheme="minorHAnsi"/>
          <w:sz w:val="24"/>
          <w:szCs w:val="24"/>
        </w:rPr>
      </w:pPr>
    </w:p>
    <w:p w14:paraId="4B785C1D">
      <w:pPr>
        <w:numPr>
          <w:ilvl w:val="0"/>
          <w:numId w:val="11"/>
        </w:numPr>
        <w:rPr>
          <w:rFonts w:cstheme="minorHAnsi"/>
          <w:b/>
          <w:bCs/>
          <w:sz w:val="24"/>
          <w:szCs w:val="24"/>
        </w:rPr>
      </w:pPr>
      <w:r>
        <w:rPr>
          <w:rFonts w:cstheme="minorHAnsi"/>
          <w:b/>
          <w:bCs/>
          <w:sz w:val="24"/>
          <w:szCs w:val="24"/>
        </w:rPr>
        <w:t>Explain class component</w:t>
      </w:r>
    </w:p>
    <w:p w14:paraId="586296AB">
      <w:pPr>
        <w:pStyle w:val="85"/>
        <w:rPr>
          <w:rFonts w:asciiTheme="minorHAnsi" w:hAnsiTheme="minorHAnsi" w:cstheme="minorHAnsi"/>
        </w:rPr>
      </w:pPr>
      <w:r>
        <w:rPr>
          <w:rFonts w:asciiTheme="minorHAnsi" w:hAnsiTheme="minorHAnsi" w:cstheme="minorHAnsi"/>
        </w:rPr>
        <w:t xml:space="preserve">A class component in React is a traditional way of creating components using ES6 class syntax. It extends the </w:t>
      </w:r>
      <w:r>
        <w:rPr>
          <w:rStyle w:val="44"/>
          <w:rFonts w:asciiTheme="minorHAnsi" w:hAnsiTheme="minorHAnsi" w:cstheme="minorHAnsi"/>
          <w:sz w:val="24"/>
          <w:szCs w:val="24"/>
        </w:rPr>
        <w:t>React.Component</w:t>
      </w:r>
      <w:r>
        <w:rPr>
          <w:rFonts w:asciiTheme="minorHAnsi" w:hAnsiTheme="minorHAnsi" w:cstheme="minorHAnsi"/>
        </w:rPr>
        <w:t xml:space="preserve"> base class and must include a </w:t>
      </w:r>
      <w:r>
        <w:rPr>
          <w:rStyle w:val="44"/>
          <w:rFonts w:asciiTheme="minorHAnsi" w:hAnsiTheme="minorHAnsi" w:cstheme="minorHAnsi"/>
          <w:sz w:val="24"/>
          <w:szCs w:val="24"/>
        </w:rPr>
        <w:t>render()</w:t>
      </w:r>
      <w:r>
        <w:rPr>
          <w:rFonts w:asciiTheme="minorHAnsi" w:hAnsiTheme="minorHAnsi" w:cstheme="minorHAnsi"/>
        </w:rPr>
        <w:t xml:space="preserve"> method that returns JSX to define the UI. Class components have access to lifecycle methods such as </w:t>
      </w:r>
      <w:r>
        <w:rPr>
          <w:rStyle w:val="44"/>
          <w:rFonts w:asciiTheme="minorHAnsi" w:hAnsiTheme="minorHAnsi" w:cstheme="minorHAnsi"/>
          <w:sz w:val="24"/>
          <w:szCs w:val="24"/>
        </w:rPr>
        <w:t>componentDidMount</w:t>
      </w:r>
      <w:r>
        <w:rPr>
          <w:rFonts w:asciiTheme="minorHAnsi" w:hAnsiTheme="minorHAnsi" w:cstheme="minorHAnsi"/>
        </w:rPr>
        <w:t xml:space="preserve">, </w:t>
      </w:r>
      <w:r>
        <w:rPr>
          <w:rStyle w:val="44"/>
          <w:rFonts w:asciiTheme="minorHAnsi" w:hAnsiTheme="minorHAnsi" w:cstheme="minorHAnsi"/>
          <w:sz w:val="24"/>
          <w:szCs w:val="24"/>
        </w:rPr>
        <w:t>componentDidUpdate</w:t>
      </w:r>
      <w:r>
        <w:rPr>
          <w:rFonts w:asciiTheme="minorHAnsi" w:hAnsiTheme="minorHAnsi" w:cstheme="minorHAnsi"/>
        </w:rPr>
        <w:t xml:space="preserve">, and </w:t>
      </w:r>
      <w:r>
        <w:rPr>
          <w:rStyle w:val="44"/>
          <w:rFonts w:asciiTheme="minorHAnsi" w:hAnsiTheme="minorHAnsi" w:cstheme="minorHAnsi"/>
          <w:sz w:val="24"/>
          <w:szCs w:val="24"/>
        </w:rPr>
        <w:t>componentWillUnmount</w:t>
      </w:r>
      <w:r>
        <w:rPr>
          <w:rFonts w:asciiTheme="minorHAnsi" w:hAnsiTheme="minorHAnsi" w:cstheme="minorHAnsi"/>
        </w:rPr>
        <w:t xml:space="preserve">, which allow developers to control component behavior during different stages of its lifecycle. They also manage state using </w:t>
      </w:r>
      <w:r>
        <w:rPr>
          <w:rStyle w:val="44"/>
          <w:rFonts w:asciiTheme="minorHAnsi" w:hAnsiTheme="minorHAnsi" w:cstheme="minorHAnsi"/>
          <w:sz w:val="24"/>
          <w:szCs w:val="24"/>
        </w:rPr>
        <w:t>this.state</w:t>
      </w:r>
      <w:r>
        <w:rPr>
          <w:rFonts w:asciiTheme="minorHAnsi" w:hAnsiTheme="minorHAnsi" w:cstheme="minorHAnsi"/>
        </w:rPr>
        <w:t xml:space="preserve"> and update it using </w:t>
      </w:r>
      <w:r>
        <w:rPr>
          <w:rStyle w:val="44"/>
          <w:rFonts w:asciiTheme="minorHAnsi" w:hAnsiTheme="minorHAnsi" w:cstheme="minorHAnsi"/>
          <w:sz w:val="24"/>
          <w:szCs w:val="24"/>
        </w:rPr>
        <w:t>this.setState()</w:t>
      </w:r>
      <w:r>
        <w:rPr>
          <w:rFonts w:asciiTheme="minorHAnsi" w:hAnsiTheme="minorHAnsi" w:cstheme="minorHAnsi"/>
        </w:rPr>
        <w:t>. Although still valid, class components are less commonly used in newer React projects.</w:t>
      </w:r>
    </w:p>
    <w:p w14:paraId="14BE4B7F">
      <w:pPr>
        <w:rPr>
          <w:rFonts w:cstheme="minorHAnsi"/>
          <w:sz w:val="24"/>
          <w:szCs w:val="24"/>
        </w:rPr>
      </w:pPr>
    </w:p>
    <w:p w14:paraId="6372AD22">
      <w:pPr>
        <w:numPr>
          <w:ilvl w:val="0"/>
          <w:numId w:val="11"/>
        </w:numPr>
        <w:rPr>
          <w:rFonts w:cstheme="minorHAnsi"/>
          <w:b/>
          <w:bCs/>
          <w:sz w:val="24"/>
          <w:szCs w:val="24"/>
        </w:rPr>
      </w:pPr>
      <w:r>
        <w:rPr>
          <w:rFonts w:cstheme="minorHAnsi"/>
          <w:b/>
          <w:bCs/>
          <w:sz w:val="24"/>
          <w:szCs w:val="24"/>
        </w:rPr>
        <w:t>Explain function component</w:t>
      </w:r>
    </w:p>
    <w:p w14:paraId="5BB5C32B">
      <w:pPr>
        <w:pStyle w:val="85"/>
        <w:rPr>
          <w:rFonts w:asciiTheme="minorHAnsi" w:hAnsiTheme="minorHAnsi" w:cstheme="minorHAnsi"/>
        </w:rPr>
      </w:pPr>
      <w:r>
        <w:rPr>
          <w:rFonts w:asciiTheme="minorHAnsi" w:hAnsiTheme="minorHAnsi" w:cstheme="minorHAnsi"/>
        </w:rPr>
        <w:t xml:space="preserve">Function components are simpler and more concise React components defined as JavaScript functions. They accept </w:t>
      </w:r>
      <w:r>
        <w:rPr>
          <w:rStyle w:val="44"/>
          <w:rFonts w:asciiTheme="minorHAnsi" w:hAnsiTheme="minorHAnsi" w:cstheme="minorHAnsi"/>
          <w:sz w:val="24"/>
          <w:szCs w:val="24"/>
        </w:rPr>
        <w:t>props</w:t>
      </w:r>
      <w:r>
        <w:rPr>
          <w:rFonts w:asciiTheme="minorHAnsi" w:hAnsiTheme="minorHAnsi" w:cstheme="minorHAnsi"/>
        </w:rPr>
        <w:t xml:space="preserve"> as arguments and return JSX to describe what the UI should look like. Initially limited to stateless use cases, function components gained full capabilities with the introduction of </w:t>
      </w:r>
      <w:r>
        <w:rPr>
          <w:rStyle w:val="92"/>
          <w:rFonts w:asciiTheme="minorHAnsi" w:hAnsiTheme="minorHAnsi" w:eastAsiaTheme="majorEastAsia" w:cstheme="minorHAnsi"/>
        </w:rPr>
        <w:t>React Hooks</w:t>
      </w:r>
      <w:r>
        <w:rPr>
          <w:rFonts w:asciiTheme="minorHAnsi" w:hAnsiTheme="minorHAnsi" w:cstheme="minorHAnsi"/>
        </w:rPr>
        <w:t xml:space="preserve">, such as </w:t>
      </w:r>
      <w:r>
        <w:rPr>
          <w:rStyle w:val="44"/>
          <w:rFonts w:asciiTheme="minorHAnsi" w:hAnsiTheme="minorHAnsi" w:cstheme="minorHAnsi"/>
          <w:sz w:val="24"/>
          <w:szCs w:val="24"/>
        </w:rPr>
        <w:t>useState</w:t>
      </w:r>
      <w:r>
        <w:rPr>
          <w:rFonts w:asciiTheme="minorHAnsi" w:hAnsiTheme="minorHAnsi" w:cstheme="minorHAnsi"/>
        </w:rPr>
        <w:t xml:space="preserve"> for state management and </w:t>
      </w:r>
      <w:r>
        <w:rPr>
          <w:rStyle w:val="44"/>
          <w:rFonts w:asciiTheme="minorHAnsi" w:hAnsiTheme="minorHAnsi" w:cstheme="minorHAnsi"/>
          <w:sz w:val="24"/>
          <w:szCs w:val="24"/>
        </w:rPr>
        <w:t>useEffect</w:t>
      </w:r>
      <w:r>
        <w:rPr>
          <w:rFonts w:asciiTheme="minorHAnsi" w:hAnsiTheme="minorHAnsi" w:cstheme="minorHAnsi"/>
        </w:rPr>
        <w:t xml:space="preserve"> for side effects. Today, function components are widely preferred due to their simplicity, better readability, and support for modern React features.</w:t>
      </w:r>
    </w:p>
    <w:p w14:paraId="2664B87C">
      <w:pPr>
        <w:rPr>
          <w:rFonts w:cstheme="minorHAnsi"/>
          <w:sz w:val="24"/>
          <w:szCs w:val="24"/>
        </w:rPr>
      </w:pPr>
    </w:p>
    <w:p w14:paraId="4168E112">
      <w:pPr>
        <w:numPr>
          <w:ilvl w:val="0"/>
          <w:numId w:val="11"/>
        </w:numPr>
        <w:rPr>
          <w:rFonts w:cstheme="minorHAnsi"/>
          <w:b/>
          <w:bCs/>
          <w:sz w:val="24"/>
          <w:szCs w:val="24"/>
        </w:rPr>
      </w:pPr>
      <w:r>
        <w:rPr>
          <w:rFonts w:cstheme="minorHAnsi"/>
          <w:b/>
          <w:bCs/>
          <w:sz w:val="24"/>
          <w:szCs w:val="24"/>
        </w:rPr>
        <w:t>Define component constructor</w:t>
      </w:r>
    </w:p>
    <w:p w14:paraId="5E75C3C6">
      <w:pPr>
        <w:pStyle w:val="85"/>
        <w:rPr>
          <w:rFonts w:asciiTheme="minorHAnsi" w:hAnsiTheme="minorHAnsi" w:cstheme="minorHAnsi"/>
        </w:rPr>
      </w:pPr>
      <w:r>
        <w:rPr>
          <w:rFonts w:asciiTheme="minorHAnsi" w:hAnsiTheme="minorHAnsi" w:cstheme="minorHAnsi"/>
        </w:rPr>
        <w:t xml:space="preserve">The </w:t>
      </w:r>
      <w:r>
        <w:rPr>
          <w:rStyle w:val="92"/>
          <w:rFonts w:asciiTheme="minorHAnsi" w:hAnsiTheme="minorHAnsi" w:cstheme="minorHAnsi"/>
        </w:rPr>
        <w:t>constructor</w:t>
      </w:r>
      <w:r>
        <w:rPr>
          <w:rFonts w:asciiTheme="minorHAnsi" w:hAnsiTheme="minorHAnsi" w:cstheme="minorHAnsi"/>
        </w:rPr>
        <w:t xml:space="preserve"> in a React class component is a special method used to initialize the component’s state and bind event handlers. It is called before the component is mounted and is the right place to set up </w:t>
      </w:r>
      <w:r>
        <w:rPr>
          <w:rStyle w:val="44"/>
          <w:rFonts w:asciiTheme="minorHAnsi" w:hAnsiTheme="minorHAnsi" w:eastAsiaTheme="majorEastAsia" w:cstheme="minorHAnsi"/>
          <w:sz w:val="24"/>
          <w:szCs w:val="24"/>
        </w:rPr>
        <w:t>this.state</w:t>
      </w:r>
      <w:r>
        <w:rPr>
          <w:rFonts w:asciiTheme="minorHAnsi" w:hAnsiTheme="minorHAnsi" w:cstheme="minorHAnsi"/>
        </w:rPr>
        <w:t xml:space="preserve"> and perform any initial setup. Inside the constructor, the </w:t>
      </w:r>
      <w:r>
        <w:rPr>
          <w:rStyle w:val="44"/>
          <w:rFonts w:asciiTheme="minorHAnsi" w:hAnsiTheme="minorHAnsi" w:eastAsiaTheme="majorEastAsia" w:cstheme="minorHAnsi"/>
          <w:sz w:val="24"/>
          <w:szCs w:val="24"/>
        </w:rPr>
        <w:t>super(props)</w:t>
      </w:r>
      <w:r>
        <w:rPr>
          <w:rFonts w:asciiTheme="minorHAnsi" w:hAnsiTheme="minorHAnsi" w:cstheme="minorHAnsi"/>
        </w:rPr>
        <w:t xml:space="preserve"> method must be called first to correctly inherit from </w:t>
      </w:r>
      <w:r>
        <w:rPr>
          <w:rStyle w:val="44"/>
          <w:rFonts w:asciiTheme="minorHAnsi" w:hAnsiTheme="minorHAnsi" w:eastAsiaTheme="majorEastAsia" w:cstheme="minorHAnsi"/>
          <w:sz w:val="24"/>
          <w:szCs w:val="24"/>
        </w:rPr>
        <w:t>React.Component</w:t>
      </w:r>
      <w:r>
        <w:rPr>
          <w:rFonts w:asciiTheme="minorHAnsi" w:hAnsiTheme="minorHAnsi" w:cstheme="minorHAnsi"/>
        </w:rPr>
        <w:t xml:space="preserve"> and to have access to </w:t>
      </w:r>
      <w:r>
        <w:rPr>
          <w:rStyle w:val="44"/>
          <w:rFonts w:asciiTheme="minorHAnsi" w:hAnsiTheme="minorHAnsi" w:eastAsiaTheme="majorEastAsia" w:cstheme="minorHAnsi"/>
          <w:sz w:val="24"/>
          <w:szCs w:val="24"/>
        </w:rPr>
        <w:t>this.props</w:t>
      </w:r>
      <w:r>
        <w:rPr>
          <w:rFonts w:asciiTheme="minorHAnsi" w:hAnsiTheme="minorHAnsi" w:cstheme="minorHAnsi"/>
        </w:rPr>
        <w:t>. It is not used in function components, which use hooks instead for state and logic handling.</w:t>
      </w:r>
    </w:p>
    <w:p w14:paraId="2923ADB1">
      <w:pPr>
        <w:rPr>
          <w:rFonts w:cstheme="minorHAnsi"/>
          <w:sz w:val="24"/>
          <w:szCs w:val="24"/>
        </w:rPr>
      </w:pPr>
    </w:p>
    <w:p w14:paraId="6F8F42B5">
      <w:pPr>
        <w:numPr>
          <w:ilvl w:val="0"/>
          <w:numId w:val="11"/>
        </w:numPr>
        <w:rPr>
          <w:rFonts w:cstheme="minorHAnsi"/>
          <w:b/>
          <w:bCs/>
          <w:sz w:val="24"/>
          <w:szCs w:val="24"/>
        </w:rPr>
      </w:pPr>
      <w:r>
        <w:rPr>
          <w:rFonts w:cstheme="minorHAnsi"/>
          <w:b/>
          <w:bCs/>
          <w:sz w:val="24"/>
          <w:szCs w:val="24"/>
        </w:rPr>
        <w:t>Define render() function</w:t>
      </w:r>
    </w:p>
    <w:p w14:paraId="6072F2DA">
      <w:pPr>
        <w:rPr>
          <w:rFonts w:cstheme="minorHAnsi"/>
          <w:sz w:val="24"/>
          <w:szCs w:val="24"/>
        </w:rPr>
      </w:pPr>
      <w:r>
        <w:rPr>
          <w:rFonts w:cstheme="minorHAnsi"/>
          <w:sz w:val="24"/>
          <w:szCs w:val="24"/>
        </w:rPr>
        <w:t>The render() function is a required method in every React class component. It returns the JSX that defines the structure and appearance of the component's UI. The render() method is called automatically by React during the component’s lifecycle and is re-invoked whenever the component’s state or props change. It must return a single parent element (or use a fragment) that contains all child elements. Unlike class components, function components don’t require a separate render() method; instead, they return JSX directly.</w:t>
      </w:r>
    </w:p>
    <w:p w14:paraId="65FF0B6B">
      <w:pPr>
        <w:rPr>
          <w:rFonts w:cstheme="minorHAnsi"/>
          <w:b/>
          <w:bCs/>
          <w:sz w:val="24"/>
          <w:szCs w:val="24"/>
        </w:rPr>
      </w:pPr>
    </w:p>
    <w:p w14:paraId="0465F6D8">
      <w:pPr>
        <w:rPr>
          <w:rFonts w:cstheme="minorHAnsi"/>
          <w:sz w:val="24"/>
          <w:szCs w:val="24"/>
        </w:rPr>
      </w:pPr>
      <w:r>
        <w:rPr>
          <w:rFonts w:cstheme="minorHAnsi"/>
          <w:sz w:val="24"/>
          <w:szCs w:val="24"/>
        </w:rPr>
        <w:t>In this hands-on lab, you will learn how to:</w:t>
      </w:r>
    </w:p>
    <w:p w14:paraId="56BB7051">
      <w:pPr>
        <w:numPr>
          <w:ilvl w:val="0"/>
          <w:numId w:val="17"/>
        </w:numPr>
        <w:rPr>
          <w:rFonts w:cstheme="minorHAnsi"/>
          <w:sz w:val="24"/>
          <w:szCs w:val="24"/>
        </w:rPr>
      </w:pPr>
      <w:r>
        <w:rPr>
          <w:rFonts w:cstheme="minorHAnsi"/>
          <w:sz w:val="24"/>
          <w:szCs w:val="24"/>
        </w:rPr>
        <w:t>Create a class component</w:t>
      </w:r>
    </w:p>
    <w:p w14:paraId="6FD0C7F0">
      <w:pPr>
        <w:numPr>
          <w:ilvl w:val="0"/>
          <w:numId w:val="17"/>
        </w:numPr>
        <w:rPr>
          <w:rFonts w:cstheme="minorHAnsi"/>
          <w:sz w:val="24"/>
          <w:szCs w:val="24"/>
        </w:rPr>
      </w:pPr>
      <w:r>
        <w:rPr>
          <w:rFonts w:cstheme="minorHAnsi"/>
          <w:sz w:val="24"/>
          <w:szCs w:val="24"/>
        </w:rPr>
        <w:t>Create multiple components</w:t>
      </w:r>
    </w:p>
    <w:p w14:paraId="37932D56">
      <w:pPr>
        <w:numPr>
          <w:ilvl w:val="0"/>
          <w:numId w:val="17"/>
        </w:numPr>
        <w:rPr>
          <w:rFonts w:cstheme="minorHAnsi"/>
          <w:sz w:val="24"/>
          <w:szCs w:val="24"/>
        </w:rPr>
      </w:pPr>
      <w:r>
        <w:rPr>
          <w:rFonts w:cstheme="minorHAnsi"/>
          <w:sz w:val="24"/>
          <w:szCs w:val="24"/>
        </w:rPr>
        <w:t>Render a component</w:t>
      </w:r>
    </w:p>
    <w:p w14:paraId="243F0C7E">
      <w:pPr>
        <w:rPr>
          <w:rFonts w:cstheme="minorHAnsi"/>
          <w:sz w:val="24"/>
          <w:szCs w:val="24"/>
        </w:rPr>
      </w:pPr>
      <w:r>
        <w:rPr>
          <w:rFonts w:cstheme="minorHAnsi"/>
          <w:sz w:val="24"/>
          <w:szCs w:val="24"/>
        </w:rPr>
        <w:t>Prerequisites</w:t>
      </w:r>
    </w:p>
    <w:p w14:paraId="21CF05DB">
      <w:pPr>
        <w:rPr>
          <w:rFonts w:cstheme="minorHAnsi"/>
          <w:sz w:val="24"/>
          <w:szCs w:val="24"/>
        </w:rPr>
      </w:pPr>
    </w:p>
    <w:p w14:paraId="1E20725C">
      <w:pPr>
        <w:rPr>
          <w:rFonts w:cstheme="minorHAnsi"/>
          <w:sz w:val="24"/>
          <w:szCs w:val="24"/>
        </w:rPr>
      </w:pPr>
      <w:r>
        <w:rPr>
          <w:rFonts w:cstheme="minorHAnsi"/>
          <w:sz w:val="24"/>
          <w:szCs w:val="24"/>
        </w:rPr>
        <w:t>The following is required to complete this hands-on lab:</w:t>
      </w:r>
    </w:p>
    <w:p w14:paraId="5DCFF80E">
      <w:pPr>
        <w:numPr>
          <w:ilvl w:val="0"/>
          <w:numId w:val="18"/>
        </w:numPr>
        <w:rPr>
          <w:rFonts w:cstheme="minorHAnsi"/>
          <w:sz w:val="24"/>
          <w:szCs w:val="24"/>
        </w:rPr>
      </w:pPr>
      <w:r>
        <w:rPr>
          <w:rFonts w:cstheme="minorHAnsi"/>
          <w:sz w:val="24"/>
          <w:szCs w:val="24"/>
        </w:rPr>
        <w:t>Node.js</w:t>
      </w:r>
    </w:p>
    <w:p w14:paraId="0E6C199D">
      <w:pPr>
        <w:numPr>
          <w:ilvl w:val="0"/>
          <w:numId w:val="18"/>
        </w:numPr>
        <w:rPr>
          <w:rFonts w:cstheme="minorHAnsi"/>
          <w:sz w:val="24"/>
          <w:szCs w:val="24"/>
        </w:rPr>
      </w:pPr>
      <w:r>
        <w:rPr>
          <w:rFonts w:cstheme="minorHAnsi"/>
          <w:sz w:val="24"/>
          <w:szCs w:val="24"/>
        </w:rPr>
        <w:t>NPM</w:t>
      </w:r>
    </w:p>
    <w:p w14:paraId="641F5E6B">
      <w:pPr>
        <w:numPr>
          <w:ilvl w:val="0"/>
          <w:numId w:val="18"/>
        </w:numPr>
        <w:rPr>
          <w:rFonts w:cstheme="minorHAnsi"/>
          <w:sz w:val="24"/>
          <w:szCs w:val="24"/>
        </w:rPr>
      </w:pPr>
      <w:r>
        <w:rPr>
          <w:rFonts w:cstheme="minorHAnsi"/>
          <w:sz w:val="24"/>
          <w:szCs w:val="24"/>
        </w:rPr>
        <w:t>Visual Studio Code</w:t>
      </w:r>
    </w:p>
    <w:p w14:paraId="22762C87">
      <w:pPr>
        <w:rPr>
          <w:rFonts w:cstheme="minorHAnsi"/>
          <w:b/>
          <w:bCs/>
          <w:sz w:val="24"/>
          <w:szCs w:val="24"/>
        </w:rPr>
      </w:pPr>
    </w:p>
    <w:p w14:paraId="2A9701F9">
      <w:pPr>
        <w:rPr>
          <w:rFonts w:cstheme="minorHAnsi"/>
          <w:b/>
          <w:bCs/>
          <w:sz w:val="24"/>
          <w:szCs w:val="24"/>
        </w:rPr>
      </w:pPr>
      <w:r>
        <w:rPr>
          <w:rFonts w:cstheme="minorHAnsi"/>
          <w:b/>
          <w:bCs/>
          <w:sz w:val="24"/>
          <w:szCs w:val="24"/>
        </w:rPr>
        <w:t>Notes</w:t>
      </w:r>
    </w:p>
    <w:p w14:paraId="7E337981">
      <w:pPr>
        <w:rPr>
          <w:rFonts w:cstheme="minorHAnsi"/>
          <w:sz w:val="24"/>
          <w:szCs w:val="24"/>
        </w:rPr>
      </w:pPr>
    </w:p>
    <w:p w14:paraId="17C95814">
      <w:pPr>
        <w:rPr>
          <w:rFonts w:cstheme="minorHAnsi"/>
          <w:sz w:val="24"/>
          <w:szCs w:val="24"/>
        </w:rPr>
      </w:pPr>
      <w:r>
        <w:rPr>
          <w:rFonts w:cstheme="minorHAnsi"/>
          <w:sz w:val="24"/>
          <w:szCs w:val="24"/>
        </w:rPr>
        <w:t>Estimated time to complete this lab: 30 minutes.</w:t>
      </w:r>
    </w:p>
    <w:p w14:paraId="2244C7D1">
      <w:pPr>
        <w:rPr>
          <w:rFonts w:cstheme="minorHAnsi"/>
          <w:sz w:val="24"/>
          <w:szCs w:val="24"/>
        </w:rPr>
      </w:pPr>
    </w:p>
    <w:p w14:paraId="43B25A84">
      <w:pPr>
        <w:rPr>
          <w:rFonts w:cstheme="minorHAnsi"/>
          <w:sz w:val="24"/>
          <w:szCs w:val="24"/>
        </w:rPr>
      </w:pPr>
      <w:r>
        <w:rPr>
          <w:rFonts w:cstheme="minorHAnsi"/>
          <w:sz w:val="24"/>
          <w:szCs w:val="24"/>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2C475FA2">
      <w:pPr>
        <w:rPr>
          <w:rFonts w:cstheme="minorHAnsi"/>
          <w:sz w:val="24"/>
          <w:szCs w:val="24"/>
        </w:rPr>
      </w:pPr>
    </w:p>
    <w:p w14:paraId="492C8FFC">
      <w:pPr>
        <w:numPr>
          <w:ilvl w:val="0"/>
          <w:numId w:val="20"/>
        </w:numPr>
        <w:rPr>
          <w:rFonts w:cstheme="minorHAnsi"/>
          <w:sz w:val="24"/>
          <w:szCs w:val="24"/>
        </w:rPr>
      </w:pPr>
      <w:r>
        <w:rPr>
          <w:rFonts w:cstheme="minorHAnsi"/>
          <w:sz w:val="24"/>
          <w:szCs w:val="24"/>
        </w:rPr>
        <w:t>Create a React project named “StudentApp” type the following command in terminal of Visual studio:</w:t>
      </w:r>
    </w:p>
    <w:p w14:paraId="4D9C90FC">
      <w:pPr>
        <w:rPr>
          <w:rFonts w:cstheme="minorHAnsi"/>
          <w:sz w:val="24"/>
          <w:szCs w:val="24"/>
        </w:rPr>
      </w:pPr>
    </w:p>
    <w:p w14:paraId="0A72F69B">
      <w:pPr>
        <w:rPr>
          <w:rFonts w:cstheme="minorHAnsi"/>
          <w:sz w:val="24"/>
          <w:szCs w:val="24"/>
        </w:rPr>
      </w:pPr>
      <w:r>
        <w:rPr>
          <w:rFonts w:cstheme="minorHAnsi"/>
          <w:sz w:val="24"/>
          <w:szCs w:val="24"/>
        </w:rPr>
        <w:drawing>
          <wp:inline distT="0" distB="0" distL="0" distR="0">
            <wp:extent cx="2293620" cy="182880"/>
            <wp:effectExtent l="0" t="0" r="5080" b="7620"/>
            <wp:docPr id="6458042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4211"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293620" cy="182880"/>
                    </a:xfrm>
                    <a:prstGeom prst="rect">
                      <a:avLst/>
                    </a:prstGeom>
                    <a:noFill/>
                    <a:ln>
                      <a:noFill/>
                    </a:ln>
                  </pic:spPr>
                </pic:pic>
              </a:graphicData>
            </a:graphic>
          </wp:inline>
        </w:drawing>
      </w:r>
    </w:p>
    <w:p w14:paraId="776B50BA">
      <w:pPr>
        <w:rPr>
          <w:rFonts w:cstheme="minorHAnsi"/>
          <w:sz w:val="24"/>
          <w:szCs w:val="24"/>
        </w:rPr>
      </w:pPr>
    </w:p>
    <w:p w14:paraId="6B04E727">
      <w:pPr>
        <w:numPr>
          <w:ilvl w:val="0"/>
          <w:numId w:val="20"/>
        </w:numPr>
        <w:rPr>
          <w:rFonts w:cstheme="minorHAnsi"/>
          <w:sz w:val="24"/>
          <w:szCs w:val="24"/>
        </w:rPr>
      </w:pPr>
      <w:r>
        <w:rPr>
          <w:rFonts w:cstheme="minorHAnsi"/>
          <w:sz w:val="24"/>
          <w:szCs w:val="24"/>
        </w:rPr>
        <w:t>Create a new folder under Src folder with the name “Components”. Add a new file named “Home.js”</w:t>
      </w:r>
    </w:p>
    <w:p w14:paraId="3624BF7A">
      <w:pPr>
        <w:rPr>
          <w:rFonts w:cstheme="minorHAnsi"/>
          <w:sz w:val="24"/>
          <w:szCs w:val="24"/>
        </w:rPr>
      </w:pPr>
    </w:p>
    <w:p w14:paraId="3AD26BFC">
      <w:pPr>
        <w:numPr>
          <w:ilvl w:val="0"/>
          <w:numId w:val="20"/>
        </w:numPr>
        <w:rPr>
          <w:rFonts w:cstheme="minorHAnsi"/>
          <w:sz w:val="24"/>
          <w:szCs w:val="24"/>
        </w:rPr>
      </w:pPr>
      <w:r>
        <w:rPr>
          <w:rFonts w:cstheme="minorHAnsi"/>
          <w:sz w:val="24"/>
          <w:szCs w:val="24"/>
        </w:rPr>
        <w:t>Type the following code in Home.js</w:t>
      </w:r>
    </w:p>
    <w:p w14:paraId="35857305">
      <w:pPr>
        <w:rPr>
          <w:rFonts w:cstheme="minorHAnsi"/>
          <w:sz w:val="24"/>
          <w:szCs w:val="24"/>
        </w:rPr>
      </w:pPr>
    </w:p>
    <w:p w14:paraId="5B9A63CD">
      <w:pPr>
        <w:rPr>
          <w:rFonts w:cstheme="minorHAnsi"/>
          <w:sz w:val="24"/>
          <w:szCs w:val="24"/>
        </w:rPr>
      </w:pPr>
      <w:r>
        <w:rPr>
          <w:rFonts w:cstheme="minorHAnsi"/>
          <w:sz w:val="24"/>
          <w:szCs w:val="24"/>
        </w:rPr>
        <w:drawing>
          <wp:inline distT="0" distB="0" distL="0" distR="0">
            <wp:extent cx="4861560" cy="1661160"/>
            <wp:effectExtent l="0" t="0" r="2540" b="2540"/>
            <wp:docPr id="142842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25287"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61560" cy="1661160"/>
                    </a:xfrm>
                    <a:prstGeom prst="rect">
                      <a:avLst/>
                    </a:prstGeom>
                    <a:noFill/>
                    <a:ln>
                      <a:noFill/>
                    </a:ln>
                  </pic:spPr>
                </pic:pic>
              </a:graphicData>
            </a:graphic>
          </wp:inline>
        </w:drawing>
      </w:r>
    </w:p>
    <w:p w14:paraId="4CF39945">
      <w:pPr>
        <w:rPr>
          <w:rFonts w:cstheme="minorHAnsi"/>
          <w:sz w:val="24"/>
          <w:szCs w:val="24"/>
        </w:rPr>
      </w:pPr>
    </w:p>
    <w:p w14:paraId="384BD830">
      <w:pPr>
        <w:numPr>
          <w:ilvl w:val="0"/>
          <w:numId w:val="20"/>
        </w:numPr>
        <w:rPr>
          <w:rFonts w:cstheme="minorHAnsi"/>
          <w:sz w:val="24"/>
          <w:szCs w:val="24"/>
        </w:rPr>
      </w:pPr>
      <w:r>
        <w:rPr>
          <w:rFonts w:cstheme="minorHAnsi"/>
          <w:sz w:val="24"/>
          <w:szCs w:val="24"/>
        </w:rPr>
        <w:t>Under Src folder add another file named “About.js”</w:t>
      </w:r>
    </w:p>
    <w:p w14:paraId="50B18766">
      <w:pPr>
        <w:rPr>
          <w:rFonts w:cstheme="minorHAnsi"/>
          <w:sz w:val="24"/>
          <w:szCs w:val="24"/>
        </w:rPr>
      </w:pPr>
    </w:p>
    <w:p w14:paraId="45A4255A">
      <w:pPr>
        <w:rPr>
          <w:rFonts w:cstheme="minorHAnsi"/>
          <w:sz w:val="24"/>
          <w:szCs w:val="24"/>
        </w:rPr>
      </w:pPr>
    </w:p>
    <w:p w14:paraId="4539CA9B">
      <w:pPr>
        <w:numPr>
          <w:ilvl w:val="0"/>
          <w:numId w:val="20"/>
        </w:numPr>
        <w:rPr>
          <w:rFonts w:cstheme="minorHAnsi"/>
          <w:sz w:val="24"/>
          <w:szCs w:val="24"/>
        </w:rPr>
      </w:pPr>
      <w:r>
        <w:rPr>
          <w:rFonts w:cstheme="minorHAnsi"/>
          <w:sz w:val="24"/>
          <w:szCs w:val="24"/>
        </w:rPr>
        <w:t>Repeat the same steps for Creating “About” and  “Contact” component by adding a new file as ”About.js”, “Contact.js” under “Src” folder and edit the code as mentioned for “Home” Component.</w:t>
      </w:r>
    </w:p>
    <w:p w14:paraId="551E7F23">
      <w:pPr>
        <w:rPr>
          <w:rFonts w:cstheme="minorHAnsi"/>
          <w:sz w:val="24"/>
          <w:szCs w:val="24"/>
        </w:rPr>
      </w:pPr>
    </w:p>
    <w:p w14:paraId="0E0051F6">
      <w:pPr>
        <w:numPr>
          <w:ilvl w:val="0"/>
          <w:numId w:val="20"/>
        </w:numPr>
        <w:rPr>
          <w:rFonts w:cstheme="minorHAnsi"/>
          <w:sz w:val="24"/>
          <w:szCs w:val="24"/>
        </w:rPr>
      </w:pPr>
      <w:r>
        <w:rPr>
          <w:rFonts w:cstheme="minorHAnsi"/>
          <w:sz w:val="24"/>
          <w:szCs w:val="24"/>
        </w:rPr>
        <w:t>Edit the App.js to invoke the Home, About and Contact component as follows:</w:t>
      </w:r>
    </w:p>
    <w:p w14:paraId="3D550197">
      <w:pPr>
        <w:rPr>
          <w:rFonts w:cstheme="minorHAnsi"/>
          <w:b/>
          <w:bCs/>
          <w:sz w:val="24"/>
          <w:szCs w:val="24"/>
        </w:rPr>
      </w:pPr>
    </w:p>
    <w:p w14:paraId="012AD2AE">
      <w:pPr>
        <w:rPr>
          <w:rFonts w:cstheme="minorHAnsi"/>
          <w:b/>
          <w:bCs/>
          <w:sz w:val="24"/>
          <w:szCs w:val="24"/>
        </w:rPr>
      </w:pPr>
      <w:r>
        <w:rPr>
          <w:rFonts w:cstheme="minorHAnsi"/>
          <w:b/>
          <w:bCs/>
          <w:sz w:val="24"/>
          <w:szCs w:val="24"/>
        </w:rPr>
        <w:drawing>
          <wp:inline distT="0" distB="0" distL="0" distR="0">
            <wp:extent cx="4297680" cy="3299460"/>
            <wp:effectExtent l="0" t="0" r="7620" b="2540"/>
            <wp:docPr id="8039258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25812"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97680" cy="3299460"/>
                    </a:xfrm>
                    <a:prstGeom prst="rect">
                      <a:avLst/>
                    </a:prstGeom>
                    <a:noFill/>
                    <a:ln>
                      <a:noFill/>
                    </a:ln>
                  </pic:spPr>
                </pic:pic>
              </a:graphicData>
            </a:graphic>
          </wp:inline>
        </w:drawing>
      </w:r>
    </w:p>
    <w:p w14:paraId="62E10200">
      <w:pPr>
        <w:rPr>
          <w:rFonts w:cstheme="minorHAnsi"/>
          <w:b/>
          <w:bCs/>
          <w:sz w:val="24"/>
          <w:szCs w:val="24"/>
        </w:rPr>
      </w:pPr>
    </w:p>
    <w:p w14:paraId="6D169AF5">
      <w:pPr>
        <w:numPr>
          <w:ilvl w:val="0"/>
          <w:numId w:val="20"/>
        </w:numPr>
        <w:rPr>
          <w:rFonts w:cstheme="minorHAnsi"/>
          <w:sz w:val="24"/>
          <w:szCs w:val="24"/>
        </w:rPr>
      </w:pPr>
      <w:r>
        <w:rPr>
          <w:rFonts w:cstheme="minorHAnsi"/>
          <w:sz w:val="24"/>
          <w:szCs w:val="24"/>
        </w:rPr>
        <w:t>In command Prompt, navigate into StudentApp and execute the code by typing the following command:</w:t>
      </w:r>
    </w:p>
    <w:p w14:paraId="17438FF5">
      <w:pPr>
        <w:rPr>
          <w:rFonts w:cstheme="minorHAnsi"/>
          <w:sz w:val="24"/>
          <w:szCs w:val="24"/>
        </w:rPr>
      </w:pPr>
    </w:p>
    <w:p w14:paraId="15F673A9">
      <w:pPr>
        <w:rPr>
          <w:rFonts w:cstheme="minorHAnsi"/>
          <w:sz w:val="24"/>
          <w:szCs w:val="24"/>
        </w:rPr>
      </w:pPr>
      <w:r>
        <w:rPr>
          <w:rFonts w:cstheme="minorHAnsi"/>
          <w:sz w:val="24"/>
          <w:szCs w:val="24"/>
        </w:rPr>
        <w:drawing>
          <wp:inline distT="0" distB="0" distL="0" distR="0">
            <wp:extent cx="1569720" cy="190500"/>
            <wp:effectExtent l="0" t="0" r="5080" b="0"/>
            <wp:docPr id="11038813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81364"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569720" cy="190500"/>
                    </a:xfrm>
                    <a:prstGeom prst="rect">
                      <a:avLst/>
                    </a:prstGeom>
                    <a:noFill/>
                    <a:ln>
                      <a:noFill/>
                    </a:ln>
                  </pic:spPr>
                </pic:pic>
              </a:graphicData>
            </a:graphic>
          </wp:inline>
        </w:drawing>
      </w:r>
    </w:p>
    <w:p w14:paraId="2ABFE314">
      <w:pPr>
        <w:numPr>
          <w:ilvl w:val="0"/>
          <w:numId w:val="20"/>
        </w:numPr>
        <w:rPr>
          <w:rFonts w:cstheme="minorHAnsi"/>
          <w:sz w:val="24"/>
          <w:szCs w:val="24"/>
        </w:rPr>
      </w:pPr>
      <w:r>
        <w:rPr>
          <w:rFonts w:cstheme="minorHAnsi"/>
          <w:sz w:val="24"/>
          <w:szCs w:val="24"/>
        </w:rPr>
        <w:t>Open browser and type “localhost:3000” in the address bar:</w:t>
      </w:r>
    </w:p>
    <w:p w14:paraId="1E773116">
      <w:pPr>
        <w:rPr>
          <w:rFonts w:cstheme="minorHAnsi"/>
          <w:sz w:val="24"/>
          <w:szCs w:val="24"/>
        </w:rPr>
      </w:pPr>
    </w:p>
    <w:p w14:paraId="5DA2E305">
      <w:pPr>
        <w:rPr>
          <w:rFonts w:cstheme="minorHAnsi"/>
          <w:b/>
          <w:bCs/>
          <w:sz w:val="24"/>
          <w:szCs w:val="24"/>
        </w:rPr>
      </w:pPr>
      <w:r>
        <w:rPr>
          <w:rFonts w:cstheme="minorHAnsi"/>
          <w:b/>
          <w:bCs/>
          <w:sz w:val="24"/>
          <w:szCs w:val="24"/>
        </w:rPr>
        <w:drawing>
          <wp:inline distT="0" distB="0" distL="0" distR="0">
            <wp:extent cx="5722620" cy="3055620"/>
            <wp:effectExtent l="0" t="0" r="5080" b="5080"/>
            <wp:docPr id="8670220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22073"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722620" cy="3055620"/>
                    </a:xfrm>
                    <a:prstGeom prst="rect">
                      <a:avLst/>
                    </a:prstGeom>
                    <a:noFill/>
                    <a:ln>
                      <a:noFill/>
                    </a:ln>
                  </pic:spPr>
                </pic:pic>
              </a:graphicData>
            </a:graphic>
          </wp:inline>
        </w:drawing>
      </w:r>
    </w:p>
    <w:p w14:paraId="2CB66726">
      <w:pPr>
        <w:rPr>
          <w:rFonts w:cstheme="minorHAnsi"/>
          <w:b/>
          <w:bCs/>
          <w:sz w:val="24"/>
          <w:szCs w:val="24"/>
        </w:rPr>
      </w:pPr>
    </w:p>
    <w:p w14:paraId="19EE302F">
      <w:pPr>
        <w:rPr>
          <w:rFonts w:cstheme="minorHAnsi"/>
          <w:b/>
          <w:bCs/>
          <w:sz w:val="24"/>
          <w:szCs w:val="24"/>
        </w:rPr>
      </w:pPr>
    </w:p>
    <w:p w14:paraId="4C509172">
      <w:pPr>
        <w:rPr>
          <w:rFonts w:cstheme="minorHAnsi"/>
          <w:b/>
          <w:bCs/>
          <w:sz w:val="24"/>
          <w:szCs w:val="24"/>
        </w:rPr>
      </w:pPr>
    </w:p>
    <w:p w14:paraId="7C32361C">
      <w:pPr>
        <w:rPr>
          <w:rFonts w:cstheme="minorHAnsi"/>
          <w:b/>
          <w:bCs/>
          <w:sz w:val="24"/>
          <w:szCs w:val="24"/>
        </w:rPr>
      </w:pPr>
    </w:p>
    <w:p w14:paraId="5B4A990E">
      <w:pPr>
        <w:jc w:val="center"/>
        <w:rPr>
          <w:rFonts w:cstheme="minorHAnsi"/>
          <w:b/>
          <w:bCs/>
          <w:sz w:val="24"/>
          <w:szCs w:val="24"/>
        </w:rPr>
      </w:pPr>
      <w:r>
        <w:rPr>
          <w:rFonts w:cstheme="minorHAnsi"/>
          <w:b/>
          <w:bCs/>
          <w:sz w:val="24"/>
          <w:szCs w:val="24"/>
        </w:rPr>
        <w:t>3. React JS - HOL</w:t>
      </w:r>
    </w:p>
    <w:p w14:paraId="74017567">
      <w:pPr>
        <w:rPr>
          <w:rFonts w:cstheme="minorHAnsi"/>
          <w:b/>
          <w:sz w:val="24"/>
          <w:szCs w:val="24"/>
        </w:rPr>
      </w:pPr>
      <w:r>
        <w:rPr>
          <w:rFonts w:cstheme="minorHAnsi"/>
          <w:b/>
          <w:sz w:val="24"/>
          <w:szCs w:val="24"/>
        </w:rPr>
        <w:t>Objectives</w:t>
      </w:r>
    </w:p>
    <w:p w14:paraId="7701DD70">
      <w:pPr>
        <w:rPr>
          <w:rFonts w:cstheme="minorHAnsi"/>
          <w:sz w:val="24"/>
          <w:szCs w:val="24"/>
        </w:rPr>
      </w:pPr>
    </w:p>
    <w:p w14:paraId="1D98F69E">
      <w:pPr>
        <w:numPr>
          <w:ilvl w:val="0"/>
          <w:numId w:val="11"/>
        </w:numPr>
        <w:rPr>
          <w:rFonts w:cstheme="minorHAnsi"/>
          <w:b/>
          <w:bCs/>
          <w:sz w:val="24"/>
          <w:szCs w:val="24"/>
        </w:rPr>
      </w:pPr>
      <w:r>
        <w:rPr>
          <w:rFonts w:cstheme="minorHAnsi"/>
          <w:b/>
          <w:bCs/>
          <w:sz w:val="24"/>
          <w:szCs w:val="24"/>
        </w:rPr>
        <w:t>Explain React components</w:t>
      </w:r>
    </w:p>
    <w:p w14:paraId="5BC4B6BA">
      <w:pPr>
        <w:rPr>
          <w:rFonts w:cstheme="minorHAnsi"/>
          <w:sz w:val="24"/>
          <w:szCs w:val="24"/>
        </w:rPr>
      </w:pPr>
      <w:r>
        <w:rPr>
          <w:rFonts w:cstheme="minorHAnsi"/>
          <w:sz w:val="24"/>
          <w:szCs w:val="24"/>
        </w:rPr>
        <w:t>React components are the core building blocks of any React application. They allow developers to divide the user interface into reusable and independent pieces, making it easier to manage and maintain the application. Each component represents a part of the UI and can manage its own logic, structure, and styling. Components can also accept inputs called "props" and maintain internal data called "state", making them dynamic and interactive.</w:t>
      </w:r>
    </w:p>
    <w:p w14:paraId="1039D8A7">
      <w:pPr>
        <w:numPr>
          <w:ilvl w:val="0"/>
          <w:numId w:val="11"/>
        </w:numPr>
        <w:rPr>
          <w:rFonts w:cstheme="minorHAnsi"/>
          <w:b/>
          <w:bCs/>
          <w:sz w:val="24"/>
          <w:szCs w:val="24"/>
        </w:rPr>
      </w:pPr>
      <w:r>
        <w:rPr>
          <w:rFonts w:cstheme="minorHAnsi"/>
          <w:b/>
          <w:bCs/>
          <w:sz w:val="24"/>
          <w:szCs w:val="24"/>
        </w:rPr>
        <w:t>Identify the differences between components and JavaScript functions</w:t>
      </w:r>
    </w:p>
    <w:p w14:paraId="17F6D74F">
      <w:pPr>
        <w:pStyle w:val="85"/>
        <w:rPr>
          <w:rFonts w:asciiTheme="minorHAnsi" w:hAnsiTheme="minorHAnsi" w:cstheme="minorHAnsi"/>
        </w:rPr>
      </w:pPr>
      <w:r>
        <w:rPr>
          <w:rFonts w:asciiTheme="minorHAnsi" w:hAnsiTheme="minorHAnsi" w:cstheme="minorHAnsi"/>
        </w:rPr>
        <w:t>While React components and JavaScript functions may look similar, they serve different purposes. A regular JavaScript function performs a task and returns a value like a number or a string. In contrast, a React component returns JSX, which describes what the UI should look like. React components can also manage state, handle lifecycle events, and interact with the DOM — features that normal JavaScript functions don’t have. Additionally, components follow specific naming conventions and are designed to be used as building blocks in a React app.</w:t>
      </w:r>
    </w:p>
    <w:p w14:paraId="78689D40">
      <w:pPr>
        <w:numPr>
          <w:ilvl w:val="0"/>
          <w:numId w:val="11"/>
        </w:numPr>
        <w:rPr>
          <w:rFonts w:cstheme="minorHAnsi"/>
          <w:b/>
          <w:bCs/>
          <w:sz w:val="24"/>
          <w:szCs w:val="24"/>
        </w:rPr>
      </w:pPr>
      <w:r>
        <w:rPr>
          <w:rFonts w:cstheme="minorHAnsi"/>
          <w:b/>
          <w:bCs/>
          <w:sz w:val="24"/>
          <w:szCs w:val="24"/>
        </w:rPr>
        <w:t>Identify the types of components</w:t>
      </w:r>
    </w:p>
    <w:p w14:paraId="7DE032CA">
      <w:pPr>
        <w:rPr>
          <w:rFonts w:cstheme="minorHAnsi"/>
          <w:sz w:val="24"/>
          <w:szCs w:val="24"/>
        </w:rPr>
      </w:pPr>
      <w:r>
        <w:rPr>
          <w:rFonts w:cstheme="minorHAnsi"/>
          <w:sz w:val="24"/>
          <w:szCs w:val="24"/>
        </w:rPr>
        <w:t xml:space="preserve">There are mainly two types of React components: </w:t>
      </w:r>
      <w:r>
        <w:rPr>
          <w:rFonts w:cstheme="minorHAnsi"/>
          <w:b/>
          <w:bCs/>
          <w:sz w:val="24"/>
          <w:szCs w:val="24"/>
        </w:rPr>
        <w:t>Class Components</w:t>
      </w:r>
      <w:r>
        <w:rPr>
          <w:rFonts w:cstheme="minorHAnsi"/>
          <w:sz w:val="24"/>
          <w:szCs w:val="24"/>
        </w:rPr>
        <w:t xml:space="preserve"> and </w:t>
      </w:r>
      <w:r>
        <w:rPr>
          <w:rFonts w:cstheme="minorHAnsi"/>
          <w:b/>
          <w:bCs/>
          <w:sz w:val="24"/>
          <w:szCs w:val="24"/>
        </w:rPr>
        <w:t>Function Components</w:t>
      </w:r>
      <w:r>
        <w:rPr>
          <w:rFonts w:cstheme="minorHAnsi"/>
          <w:sz w:val="24"/>
          <w:szCs w:val="24"/>
        </w:rPr>
        <w:t>. Class components are created using ES6 classes and provide full access to React’s features, including lifecycle methods and state management using this.state. Function components are simpler and defined using JavaScript functions. With the introduction of React Hooks, function components can now manage state and side effects, making them just as powerful as class components and the preferred approach in modern React development.</w:t>
      </w:r>
    </w:p>
    <w:p w14:paraId="2CD51523">
      <w:pPr>
        <w:numPr>
          <w:ilvl w:val="0"/>
          <w:numId w:val="11"/>
        </w:numPr>
        <w:rPr>
          <w:rFonts w:cstheme="minorHAnsi"/>
          <w:b/>
          <w:bCs/>
          <w:sz w:val="24"/>
          <w:szCs w:val="24"/>
        </w:rPr>
      </w:pPr>
      <w:r>
        <w:rPr>
          <w:rFonts w:cstheme="minorHAnsi"/>
          <w:b/>
          <w:bCs/>
          <w:sz w:val="24"/>
          <w:szCs w:val="24"/>
        </w:rPr>
        <w:t>Explain class component</w:t>
      </w:r>
    </w:p>
    <w:p w14:paraId="34EB78A8">
      <w:pPr>
        <w:rPr>
          <w:rFonts w:cstheme="minorHAnsi"/>
          <w:sz w:val="24"/>
          <w:szCs w:val="24"/>
        </w:rPr>
      </w:pPr>
      <w:r>
        <w:rPr>
          <w:rFonts w:cstheme="minorHAnsi"/>
          <w:sz w:val="24"/>
          <w:szCs w:val="24"/>
        </w:rPr>
        <w:t>A class component is a type of React component defined using a JavaScript ES6 class that extends React.Component. It must include a render() method that returns JSX to define the UI. Class components can maintain their own internal state using this.state and update it using this.setState(). They also have access to lifecycle methods such as componentDidMount and componentDidUpdate, allowing developers to run code at specific points in a component’s life. Though powerful, class components are being used less in favor of function components with hooks.</w:t>
      </w:r>
    </w:p>
    <w:p w14:paraId="0598BBBB">
      <w:pPr>
        <w:numPr>
          <w:ilvl w:val="0"/>
          <w:numId w:val="11"/>
        </w:numPr>
        <w:rPr>
          <w:rFonts w:cstheme="minorHAnsi"/>
          <w:b/>
          <w:bCs/>
          <w:sz w:val="24"/>
          <w:szCs w:val="24"/>
        </w:rPr>
      </w:pPr>
      <w:r>
        <w:rPr>
          <w:rFonts w:cstheme="minorHAnsi"/>
          <w:b/>
          <w:bCs/>
          <w:sz w:val="24"/>
          <w:szCs w:val="24"/>
        </w:rPr>
        <w:t>Explain function component</w:t>
      </w:r>
    </w:p>
    <w:p w14:paraId="67DD1D02">
      <w:pPr>
        <w:rPr>
          <w:rFonts w:cstheme="minorHAnsi"/>
          <w:sz w:val="24"/>
          <w:szCs w:val="24"/>
        </w:rPr>
      </w:pPr>
      <w:r>
        <w:rPr>
          <w:rFonts w:cstheme="minorHAnsi"/>
          <w:sz w:val="24"/>
          <w:szCs w:val="24"/>
        </w:rPr>
        <w:t>A function component is a simpler way to write React components using JavaScript functions. It receives props as an argument and returns JSX to describe the UI. Initially, function components were stateless, but with the introduction of React Hooks like useState and useEffect, they can now handle state and side effects. Function components are easier to write, understand, and test, which is why they are widely used in modern React applications.</w:t>
      </w:r>
    </w:p>
    <w:p w14:paraId="4F66AA82">
      <w:pPr>
        <w:numPr>
          <w:ilvl w:val="0"/>
          <w:numId w:val="11"/>
        </w:numPr>
        <w:rPr>
          <w:rFonts w:cstheme="minorHAnsi"/>
          <w:b/>
          <w:bCs/>
          <w:sz w:val="24"/>
          <w:szCs w:val="24"/>
        </w:rPr>
      </w:pPr>
      <w:r>
        <w:rPr>
          <w:rFonts w:cstheme="minorHAnsi"/>
          <w:b/>
          <w:bCs/>
          <w:sz w:val="24"/>
          <w:szCs w:val="24"/>
        </w:rPr>
        <w:t>Define component constructor</w:t>
      </w:r>
    </w:p>
    <w:p w14:paraId="54067FD8">
      <w:pPr>
        <w:pStyle w:val="85"/>
        <w:rPr>
          <w:rFonts w:asciiTheme="minorHAnsi" w:hAnsiTheme="minorHAnsi" w:cstheme="minorHAnsi"/>
        </w:rPr>
      </w:pPr>
      <w:r>
        <w:rPr>
          <w:rFonts w:asciiTheme="minorHAnsi" w:hAnsiTheme="minorHAnsi" w:cstheme="minorHAnsi"/>
        </w:rPr>
        <w:t xml:space="preserve">The constructor is a special method in React class components used to initialize the component’s state and bind methods. It is called before the component is mounted to the DOM. Inside the constructor, </w:t>
      </w:r>
      <w:r>
        <w:rPr>
          <w:rStyle w:val="44"/>
          <w:rFonts w:asciiTheme="minorHAnsi" w:hAnsiTheme="minorHAnsi" w:cstheme="minorHAnsi"/>
          <w:sz w:val="24"/>
          <w:szCs w:val="24"/>
        </w:rPr>
        <w:t>super(props)</w:t>
      </w:r>
      <w:r>
        <w:rPr>
          <w:rFonts w:asciiTheme="minorHAnsi" w:hAnsiTheme="minorHAnsi" w:cstheme="minorHAnsi"/>
        </w:rPr>
        <w:t xml:space="preserve"> must be called to correctly set up the component and allow access to </w:t>
      </w:r>
      <w:r>
        <w:rPr>
          <w:rStyle w:val="44"/>
          <w:rFonts w:asciiTheme="minorHAnsi" w:hAnsiTheme="minorHAnsi" w:cstheme="minorHAnsi"/>
          <w:sz w:val="24"/>
          <w:szCs w:val="24"/>
        </w:rPr>
        <w:t>this.props</w:t>
      </w:r>
      <w:r>
        <w:rPr>
          <w:rFonts w:asciiTheme="minorHAnsi" w:hAnsiTheme="minorHAnsi" w:cstheme="minorHAnsi"/>
        </w:rPr>
        <w:t xml:space="preserve">. It’s typically used to set the initial state using </w:t>
      </w:r>
      <w:r>
        <w:rPr>
          <w:rStyle w:val="44"/>
          <w:rFonts w:asciiTheme="minorHAnsi" w:hAnsiTheme="minorHAnsi" w:cstheme="minorHAnsi"/>
          <w:sz w:val="24"/>
          <w:szCs w:val="24"/>
        </w:rPr>
        <w:t>this.state</w:t>
      </w:r>
      <w:r>
        <w:rPr>
          <w:rFonts w:asciiTheme="minorHAnsi" w:hAnsiTheme="minorHAnsi" w:cstheme="minorHAnsi"/>
        </w:rPr>
        <w:t xml:space="preserve"> and to bind event handler methods to the component instance. Constructors are not used in function components.</w:t>
      </w:r>
    </w:p>
    <w:p w14:paraId="30A81232">
      <w:pPr>
        <w:numPr>
          <w:ilvl w:val="0"/>
          <w:numId w:val="11"/>
        </w:numPr>
        <w:rPr>
          <w:rFonts w:cstheme="minorHAnsi"/>
          <w:b/>
          <w:bCs/>
          <w:sz w:val="24"/>
          <w:szCs w:val="24"/>
        </w:rPr>
      </w:pPr>
      <w:r>
        <w:rPr>
          <w:rFonts w:cstheme="minorHAnsi"/>
          <w:b/>
          <w:bCs/>
          <w:sz w:val="24"/>
          <w:szCs w:val="24"/>
        </w:rPr>
        <w:t>Define render() function</w:t>
      </w:r>
    </w:p>
    <w:p w14:paraId="26437944">
      <w:pPr>
        <w:spacing w:before="100" w:beforeAutospacing="1" w:after="100" w:afterAutospacing="1" w:line="240" w:lineRule="auto"/>
        <w:rPr>
          <w:rFonts w:eastAsia="Times New Roman" w:cstheme="minorHAnsi"/>
          <w:sz w:val="24"/>
          <w:szCs w:val="24"/>
          <w:lang w:bidi="ta-IN"/>
        </w:rPr>
      </w:pPr>
      <w:r>
        <w:rPr>
          <w:rFonts w:eastAsia="Times New Roman" w:cstheme="minorHAnsi"/>
          <w:sz w:val="24"/>
          <w:szCs w:val="24"/>
          <w:lang w:bidi="ta-IN"/>
        </w:rPr>
        <w:t>The render() function is a required method in every React class component. It returns the JSX that describes what the UI should look like. This function is automatically called by React whenever the component’s state or props change, triggering a re-render. The render() method must return a single root element, which can contain multiple child elements. In function components, the JSX is returned directly from the function, so a separate render() method is not needed.</w:t>
      </w:r>
    </w:p>
    <w:p w14:paraId="09F3B0A0">
      <w:pPr>
        <w:rPr>
          <w:rFonts w:cstheme="minorHAnsi"/>
          <w:sz w:val="24"/>
          <w:szCs w:val="24"/>
        </w:rPr>
      </w:pPr>
    </w:p>
    <w:p w14:paraId="3ACEE141">
      <w:pPr>
        <w:rPr>
          <w:rFonts w:cstheme="minorHAnsi"/>
          <w:sz w:val="24"/>
          <w:szCs w:val="24"/>
        </w:rPr>
      </w:pPr>
    </w:p>
    <w:p w14:paraId="2DA45354">
      <w:pPr>
        <w:rPr>
          <w:rFonts w:cstheme="minorHAnsi"/>
          <w:sz w:val="24"/>
          <w:szCs w:val="24"/>
        </w:rPr>
      </w:pPr>
      <w:r>
        <w:rPr>
          <w:rFonts w:cstheme="minorHAnsi"/>
          <w:sz w:val="24"/>
          <w:szCs w:val="24"/>
        </w:rPr>
        <w:t>In this hands-on lab, you will learn how to:</w:t>
      </w:r>
    </w:p>
    <w:p w14:paraId="141D99C1">
      <w:pPr>
        <w:numPr>
          <w:ilvl w:val="0"/>
          <w:numId w:val="17"/>
        </w:numPr>
        <w:rPr>
          <w:rFonts w:cstheme="minorHAnsi"/>
          <w:sz w:val="24"/>
          <w:szCs w:val="24"/>
        </w:rPr>
      </w:pPr>
      <w:r>
        <w:rPr>
          <w:rFonts w:cstheme="minorHAnsi"/>
          <w:sz w:val="24"/>
          <w:szCs w:val="24"/>
        </w:rPr>
        <w:t>Create a function component</w:t>
      </w:r>
    </w:p>
    <w:p w14:paraId="4EA04B97">
      <w:pPr>
        <w:numPr>
          <w:ilvl w:val="0"/>
          <w:numId w:val="17"/>
        </w:numPr>
        <w:rPr>
          <w:rFonts w:cstheme="minorHAnsi"/>
          <w:sz w:val="24"/>
          <w:szCs w:val="24"/>
        </w:rPr>
      </w:pPr>
      <w:r>
        <w:rPr>
          <w:rFonts w:cstheme="minorHAnsi"/>
          <w:sz w:val="24"/>
          <w:szCs w:val="24"/>
        </w:rPr>
        <w:t>Apply style to components</w:t>
      </w:r>
    </w:p>
    <w:p w14:paraId="7680CED2">
      <w:pPr>
        <w:numPr>
          <w:ilvl w:val="0"/>
          <w:numId w:val="17"/>
        </w:numPr>
        <w:rPr>
          <w:rFonts w:cstheme="minorHAnsi"/>
          <w:sz w:val="24"/>
          <w:szCs w:val="24"/>
        </w:rPr>
      </w:pPr>
      <w:r>
        <w:rPr>
          <w:rFonts w:cstheme="minorHAnsi"/>
          <w:sz w:val="24"/>
          <w:szCs w:val="24"/>
        </w:rPr>
        <w:t>Render a component</w:t>
      </w:r>
    </w:p>
    <w:p w14:paraId="468B4EDE">
      <w:pPr>
        <w:rPr>
          <w:rFonts w:cstheme="minorHAnsi"/>
          <w:b/>
          <w:sz w:val="24"/>
          <w:szCs w:val="24"/>
        </w:rPr>
      </w:pPr>
      <w:r>
        <w:rPr>
          <w:rFonts w:cstheme="minorHAnsi"/>
          <w:b/>
          <w:sz w:val="24"/>
          <w:szCs w:val="24"/>
        </w:rPr>
        <w:t>Prerequisites</w:t>
      </w:r>
    </w:p>
    <w:p w14:paraId="695D68CC">
      <w:pPr>
        <w:rPr>
          <w:rFonts w:cstheme="minorHAnsi"/>
          <w:sz w:val="24"/>
          <w:szCs w:val="24"/>
        </w:rPr>
      </w:pPr>
    </w:p>
    <w:p w14:paraId="3F8A4542">
      <w:pPr>
        <w:rPr>
          <w:rFonts w:cstheme="minorHAnsi"/>
          <w:sz w:val="24"/>
          <w:szCs w:val="24"/>
        </w:rPr>
      </w:pPr>
      <w:r>
        <w:rPr>
          <w:rFonts w:cstheme="minorHAnsi"/>
          <w:sz w:val="24"/>
          <w:szCs w:val="24"/>
        </w:rPr>
        <w:t>The following is required to complete this hands-on lab:</w:t>
      </w:r>
    </w:p>
    <w:p w14:paraId="368FC513">
      <w:pPr>
        <w:numPr>
          <w:ilvl w:val="0"/>
          <w:numId w:val="18"/>
        </w:numPr>
        <w:rPr>
          <w:rFonts w:cstheme="minorHAnsi"/>
          <w:sz w:val="24"/>
          <w:szCs w:val="24"/>
        </w:rPr>
      </w:pPr>
      <w:r>
        <w:rPr>
          <w:rFonts w:cstheme="minorHAnsi"/>
          <w:sz w:val="24"/>
          <w:szCs w:val="24"/>
        </w:rPr>
        <w:t>Node.js</w:t>
      </w:r>
    </w:p>
    <w:p w14:paraId="44884A69">
      <w:pPr>
        <w:numPr>
          <w:ilvl w:val="0"/>
          <w:numId w:val="18"/>
        </w:numPr>
        <w:rPr>
          <w:rFonts w:cstheme="minorHAnsi"/>
          <w:sz w:val="24"/>
          <w:szCs w:val="24"/>
        </w:rPr>
      </w:pPr>
      <w:r>
        <w:rPr>
          <w:rFonts w:cstheme="minorHAnsi"/>
          <w:sz w:val="24"/>
          <w:szCs w:val="24"/>
        </w:rPr>
        <w:t>NPM</w:t>
      </w:r>
    </w:p>
    <w:p w14:paraId="3B9B7630">
      <w:pPr>
        <w:numPr>
          <w:ilvl w:val="0"/>
          <w:numId w:val="18"/>
        </w:numPr>
        <w:rPr>
          <w:rFonts w:cstheme="minorHAnsi"/>
          <w:sz w:val="24"/>
          <w:szCs w:val="24"/>
        </w:rPr>
      </w:pPr>
      <w:r>
        <w:rPr>
          <w:rFonts w:cstheme="minorHAnsi"/>
          <w:sz w:val="24"/>
          <w:szCs w:val="24"/>
        </w:rPr>
        <w:t>Visual Studio Code</w:t>
      </w:r>
    </w:p>
    <w:p w14:paraId="5611D352">
      <w:pPr>
        <w:rPr>
          <w:rFonts w:cstheme="minorHAnsi"/>
          <w:sz w:val="24"/>
          <w:szCs w:val="24"/>
        </w:rPr>
      </w:pPr>
    </w:p>
    <w:p w14:paraId="04E4E05C">
      <w:pPr>
        <w:rPr>
          <w:rFonts w:cstheme="minorHAnsi"/>
          <w:b/>
          <w:sz w:val="24"/>
          <w:szCs w:val="24"/>
        </w:rPr>
      </w:pPr>
      <w:r>
        <w:rPr>
          <w:rFonts w:cstheme="minorHAnsi"/>
          <w:b/>
          <w:sz w:val="24"/>
          <w:szCs w:val="24"/>
        </w:rPr>
        <w:t>Notes</w:t>
      </w:r>
    </w:p>
    <w:p w14:paraId="5B7FEEA7">
      <w:pPr>
        <w:rPr>
          <w:rFonts w:cstheme="minorHAnsi"/>
          <w:sz w:val="24"/>
          <w:szCs w:val="24"/>
        </w:rPr>
      </w:pPr>
    </w:p>
    <w:p w14:paraId="55F37693">
      <w:pPr>
        <w:rPr>
          <w:rFonts w:cstheme="minorHAnsi"/>
          <w:b/>
          <w:bCs/>
          <w:sz w:val="24"/>
          <w:szCs w:val="24"/>
        </w:rPr>
      </w:pPr>
      <w:r>
        <w:rPr>
          <w:rFonts w:cstheme="minorHAnsi"/>
          <w:sz w:val="24"/>
          <w:szCs w:val="24"/>
        </w:rPr>
        <w:t xml:space="preserve">Estimated time to complete this lab: </w:t>
      </w:r>
      <w:r>
        <w:rPr>
          <w:rFonts w:cstheme="minorHAnsi"/>
          <w:b/>
          <w:bCs/>
          <w:sz w:val="24"/>
          <w:szCs w:val="24"/>
        </w:rPr>
        <w:t>30 minutes.</w:t>
      </w:r>
    </w:p>
    <w:p w14:paraId="7818D38B">
      <w:pPr>
        <w:rPr>
          <w:rFonts w:cstheme="minorHAnsi"/>
          <w:sz w:val="24"/>
          <w:szCs w:val="24"/>
        </w:rPr>
      </w:pPr>
      <w:r>
        <w:rPr>
          <w:rFonts w:cstheme="minorHAnsi"/>
          <w:sz w:val="24"/>
          <w:szCs w:val="24"/>
        </w:rPr>
        <w:t>Create a react app for Student Management Portal named scorecalculatorapp and create a function component named “CalculateScore” which will accept Name, School, Total and goal in order to calculate the average score of a student and display the same.</w:t>
      </w:r>
    </w:p>
    <w:p w14:paraId="6B787C25">
      <w:pPr>
        <w:rPr>
          <w:rFonts w:cstheme="minorHAnsi"/>
          <w:sz w:val="24"/>
          <w:szCs w:val="24"/>
        </w:rPr>
      </w:pPr>
    </w:p>
    <w:p w14:paraId="083F9300">
      <w:pPr>
        <w:numPr>
          <w:ilvl w:val="0"/>
          <w:numId w:val="20"/>
        </w:numPr>
        <w:rPr>
          <w:rFonts w:cstheme="minorHAnsi"/>
          <w:sz w:val="24"/>
          <w:szCs w:val="24"/>
        </w:rPr>
      </w:pPr>
      <w:r>
        <w:rPr>
          <w:rFonts w:cstheme="minorHAnsi"/>
          <w:sz w:val="24"/>
          <w:szCs w:val="24"/>
        </w:rPr>
        <w:t>Create a React project named “scorecalculatorapp” type the following command in terminal of Visual studio:</w:t>
      </w:r>
    </w:p>
    <w:p w14:paraId="09F72EB6">
      <w:pPr>
        <w:rPr>
          <w:rFonts w:cstheme="minorHAnsi"/>
          <w:sz w:val="24"/>
          <w:szCs w:val="24"/>
        </w:rPr>
      </w:pPr>
    </w:p>
    <w:p w14:paraId="6AC7A912">
      <w:pPr>
        <w:rPr>
          <w:rFonts w:cstheme="minorHAnsi"/>
          <w:sz w:val="24"/>
          <w:szCs w:val="24"/>
        </w:rPr>
      </w:pPr>
      <w:r>
        <w:rPr>
          <w:rFonts w:cstheme="minorHAnsi"/>
          <w:sz w:val="24"/>
          <w:szCs w:val="24"/>
        </w:rPr>
        <w:drawing>
          <wp:inline distT="0" distB="0" distL="0" distR="0">
            <wp:extent cx="2743200" cy="182880"/>
            <wp:effectExtent l="0" t="0" r="0" b="7620"/>
            <wp:docPr id="140997921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79217" name="Picture 4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743200" cy="182880"/>
                    </a:xfrm>
                    <a:prstGeom prst="rect">
                      <a:avLst/>
                    </a:prstGeom>
                    <a:noFill/>
                    <a:ln>
                      <a:noFill/>
                    </a:ln>
                  </pic:spPr>
                </pic:pic>
              </a:graphicData>
            </a:graphic>
          </wp:inline>
        </w:drawing>
      </w:r>
    </w:p>
    <w:p w14:paraId="08AE1725">
      <w:pPr>
        <w:rPr>
          <w:rFonts w:cstheme="minorHAnsi"/>
          <w:sz w:val="24"/>
          <w:szCs w:val="24"/>
        </w:rPr>
      </w:pPr>
    </w:p>
    <w:p w14:paraId="19BAA6CF">
      <w:pPr>
        <w:numPr>
          <w:ilvl w:val="0"/>
          <w:numId w:val="20"/>
        </w:numPr>
        <w:rPr>
          <w:rFonts w:cstheme="minorHAnsi"/>
          <w:sz w:val="24"/>
          <w:szCs w:val="24"/>
        </w:rPr>
      </w:pPr>
      <w:r>
        <w:rPr>
          <w:rFonts w:cstheme="minorHAnsi"/>
          <w:sz w:val="24"/>
          <w:szCs w:val="24"/>
        </w:rPr>
        <w:t>Create a new folder under Src folder with the name “Components”. Add a new file named “CalculateScore.js”</w:t>
      </w:r>
    </w:p>
    <w:p w14:paraId="289E07CD">
      <w:pPr>
        <w:rPr>
          <w:rFonts w:cstheme="minorHAnsi"/>
          <w:sz w:val="24"/>
          <w:szCs w:val="24"/>
        </w:rPr>
      </w:pPr>
    </w:p>
    <w:p w14:paraId="519E0A94">
      <w:pPr>
        <w:numPr>
          <w:ilvl w:val="0"/>
          <w:numId w:val="20"/>
        </w:numPr>
        <w:rPr>
          <w:rFonts w:cstheme="minorHAnsi"/>
          <w:sz w:val="24"/>
          <w:szCs w:val="24"/>
        </w:rPr>
      </w:pPr>
      <w:r>
        <w:rPr>
          <w:rFonts w:cstheme="minorHAnsi"/>
          <w:sz w:val="24"/>
          <w:szCs w:val="24"/>
        </w:rPr>
        <w:t>Type the following code in CalculateScore.js</w:t>
      </w:r>
    </w:p>
    <w:p w14:paraId="3708B811">
      <w:pPr>
        <w:rPr>
          <w:rFonts w:cstheme="minorHAnsi"/>
          <w:sz w:val="24"/>
          <w:szCs w:val="24"/>
        </w:rPr>
      </w:pPr>
    </w:p>
    <w:p w14:paraId="648A3805">
      <w:pPr>
        <w:rPr>
          <w:rFonts w:cstheme="minorHAnsi"/>
          <w:sz w:val="24"/>
          <w:szCs w:val="24"/>
        </w:rPr>
      </w:pPr>
    </w:p>
    <w:p w14:paraId="2593FB79">
      <w:pPr>
        <w:rPr>
          <w:rFonts w:cstheme="minorHAnsi"/>
          <w:sz w:val="24"/>
          <w:szCs w:val="24"/>
        </w:rPr>
      </w:pPr>
    </w:p>
    <w:p w14:paraId="39231AC3">
      <w:pPr>
        <w:rPr>
          <w:rFonts w:cstheme="minorHAnsi"/>
          <w:sz w:val="24"/>
          <w:szCs w:val="24"/>
        </w:rPr>
      </w:pPr>
      <w:r>
        <w:rPr>
          <w:rFonts w:cstheme="minorHAnsi"/>
          <w:sz w:val="24"/>
          <w:szCs w:val="24"/>
        </w:rPr>
        <w:drawing>
          <wp:inline distT="0" distB="0" distL="0" distR="0">
            <wp:extent cx="5173980" cy="1501140"/>
            <wp:effectExtent l="0" t="0" r="7620" b="10160"/>
            <wp:docPr id="19383925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92524" name="Picture 4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173980" cy="1501140"/>
                    </a:xfrm>
                    <a:prstGeom prst="rect">
                      <a:avLst/>
                    </a:prstGeom>
                    <a:noFill/>
                    <a:ln>
                      <a:noFill/>
                    </a:ln>
                  </pic:spPr>
                </pic:pic>
              </a:graphicData>
            </a:graphic>
          </wp:inline>
        </w:drawing>
      </w:r>
    </w:p>
    <w:p w14:paraId="12C68176">
      <w:pPr>
        <w:rPr>
          <w:rFonts w:cstheme="minorHAnsi"/>
          <w:sz w:val="24"/>
          <w:szCs w:val="24"/>
        </w:rPr>
      </w:pPr>
      <w:r>
        <w:rPr>
          <w:rFonts w:cstheme="minorHAnsi"/>
          <w:sz w:val="24"/>
          <w:szCs w:val="24"/>
        </w:rPr>
        <w:drawing>
          <wp:inline distT="0" distB="0" distL="0" distR="0">
            <wp:extent cx="5166360" cy="4091940"/>
            <wp:effectExtent l="0" t="0" r="2540" b="10160"/>
            <wp:docPr id="73025242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52423"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166360" cy="4091940"/>
                    </a:xfrm>
                    <a:prstGeom prst="rect">
                      <a:avLst/>
                    </a:prstGeom>
                    <a:noFill/>
                    <a:ln>
                      <a:noFill/>
                    </a:ln>
                  </pic:spPr>
                </pic:pic>
              </a:graphicData>
            </a:graphic>
          </wp:inline>
        </w:drawing>
      </w:r>
    </w:p>
    <w:p w14:paraId="64613E71">
      <w:pPr>
        <w:rPr>
          <w:rFonts w:cstheme="minorHAnsi"/>
          <w:sz w:val="24"/>
          <w:szCs w:val="24"/>
        </w:rPr>
      </w:pPr>
    </w:p>
    <w:p w14:paraId="01A56632">
      <w:pPr>
        <w:numPr>
          <w:ilvl w:val="0"/>
          <w:numId w:val="20"/>
        </w:numPr>
        <w:rPr>
          <w:rFonts w:cstheme="minorHAnsi"/>
          <w:sz w:val="24"/>
          <w:szCs w:val="24"/>
        </w:rPr>
      </w:pPr>
      <w:r>
        <w:rPr>
          <w:rFonts w:cstheme="minorHAnsi"/>
          <w:sz w:val="24"/>
          <w:szCs w:val="24"/>
        </w:rPr>
        <w:t>Create a Folder named Stylesheets and add a file named “mystyle.css” in order to add some styles to the components:</w:t>
      </w:r>
    </w:p>
    <w:p w14:paraId="414E4A48">
      <w:pPr>
        <w:rPr>
          <w:rFonts w:cstheme="minorHAnsi"/>
          <w:sz w:val="24"/>
          <w:szCs w:val="24"/>
        </w:rPr>
      </w:pPr>
    </w:p>
    <w:p w14:paraId="738475E2">
      <w:pPr>
        <w:rPr>
          <w:rFonts w:cstheme="minorHAnsi"/>
          <w:sz w:val="24"/>
          <w:szCs w:val="24"/>
        </w:rPr>
      </w:pPr>
    </w:p>
    <w:p w14:paraId="3BAB6094">
      <w:pPr>
        <w:rPr>
          <w:rFonts w:cstheme="minorHAnsi"/>
          <w:sz w:val="24"/>
          <w:szCs w:val="24"/>
        </w:rPr>
      </w:pPr>
    </w:p>
    <w:p w14:paraId="38A4E2CF">
      <w:pPr>
        <w:rPr>
          <w:rFonts w:cstheme="minorHAnsi"/>
          <w:sz w:val="24"/>
          <w:szCs w:val="24"/>
        </w:rPr>
      </w:pPr>
    </w:p>
    <w:p w14:paraId="289DFF42">
      <w:pPr>
        <w:rPr>
          <w:rFonts w:cstheme="minorHAnsi"/>
          <w:sz w:val="24"/>
          <w:szCs w:val="24"/>
        </w:rPr>
      </w:pPr>
    </w:p>
    <w:p w14:paraId="50565B92">
      <w:pPr>
        <w:rPr>
          <w:rFonts w:cstheme="minorHAnsi"/>
          <w:sz w:val="24"/>
          <w:szCs w:val="24"/>
        </w:rPr>
      </w:pPr>
    </w:p>
    <w:p w14:paraId="1C03CCA7">
      <w:pPr>
        <w:rPr>
          <w:rFonts w:cstheme="minorHAnsi"/>
          <w:sz w:val="24"/>
          <w:szCs w:val="24"/>
        </w:rPr>
      </w:pPr>
    </w:p>
    <w:p w14:paraId="58CEE9A0">
      <w:pPr>
        <w:rPr>
          <w:rFonts w:cstheme="minorHAnsi"/>
          <w:sz w:val="24"/>
          <w:szCs w:val="24"/>
        </w:rPr>
      </w:pPr>
    </w:p>
    <w:p w14:paraId="14E5797E">
      <w:pPr>
        <w:rPr>
          <w:rFonts w:cstheme="minorHAnsi"/>
          <w:sz w:val="24"/>
          <w:szCs w:val="24"/>
        </w:rPr>
      </w:pPr>
    </w:p>
    <w:p w14:paraId="42728C7F">
      <w:pPr>
        <w:rPr>
          <w:rFonts w:cstheme="minorHAnsi"/>
          <w:sz w:val="24"/>
          <w:szCs w:val="24"/>
        </w:rPr>
      </w:pPr>
    </w:p>
    <w:p w14:paraId="3F84C70B">
      <w:pPr>
        <w:rPr>
          <w:rFonts w:cstheme="minorHAnsi"/>
          <w:sz w:val="24"/>
          <w:szCs w:val="24"/>
        </w:rPr>
      </w:pPr>
    </w:p>
    <w:p w14:paraId="63D4C1D8">
      <w:pPr>
        <w:rPr>
          <w:rFonts w:cstheme="minorHAnsi"/>
          <w:sz w:val="24"/>
          <w:szCs w:val="24"/>
        </w:rPr>
      </w:pPr>
      <w:r>
        <w:rPr>
          <w:rFonts w:cstheme="minorHAnsi"/>
          <w:sz w:val="24"/>
          <w:szCs w:val="24"/>
        </w:rPr>
        <w:drawing>
          <wp:inline distT="0" distB="0" distL="0" distR="0">
            <wp:extent cx="4198620" cy="3985260"/>
            <wp:effectExtent l="0" t="0" r="5080" b="2540"/>
            <wp:docPr id="54789014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90147"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198620" cy="3985260"/>
                    </a:xfrm>
                    <a:prstGeom prst="rect">
                      <a:avLst/>
                    </a:prstGeom>
                    <a:noFill/>
                    <a:ln>
                      <a:noFill/>
                    </a:ln>
                  </pic:spPr>
                </pic:pic>
              </a:graphicData>
            </a:graphic>
          </wp:inline>
        </w:drawing>
      </w:r>
    </w:p>
    <w:p w14:paraId="741D54EE">
      <w:pPr>
        <w:rPr>
          <w:rFonts w:cstheme="minorHAnsi"/>
          <w:sz w:val="24"/>
          <w:szCs w:val="24"/>
        </w:rPr>
      </w:pPr>
    </w:p>
    <w:p w14:paraId="24502A05">
      <w:pPr>
        <w:numPr>
          <w:ilvl w:val="0"/>
          <w:numId w:val="20"/>
        </w:numPr>
        <w:rPr>
          <w:rFonts w:cstheme="minorHAnsi"/>
          <w:sz w:val="24"/>
          <w:szCs w:val="24"/>
        </w:rPr>
      </w:pPr>
      <w:r>
        <w:rPr>
          <w:rFonts w:cstheme="minorHAnsi"/>
          <w:sz w:val="24"/>
          <w:szCs w:val="24"/>
        </w:rPr>
        <w:t>Edit the App.js to invoke the CalculateScore functional component as follows:</w:t>
      </w:r>
    </w:p>
    <w:p w14:paraId="3268C986">
      <w:pPr>
        <w:rPr>
          <w:rFonts w:cstheme="minorHAnsi"/>
          <w:sz w:val="24"/>
          <w:szCs w:val="24"/>
        </w:rPr>
      </w:pPr>
    </w:p>
    <w:p w14:paraId="7907ECFF">
      <w:pPr>
        <w:rPr>
          <w:rFonts w:cstheme="minorHAnsi"/>
          <w:sz w:val="24"/>
          <w:szCs w:val="24"/>
        </w:rPr>
      </w:pPr>
      <w:r>
        <w:rPr>
          <w:rFonts w:cstheme="minorHAnsi"/>
          <w:sz w:val="24"/>
          <w:szCs w:val="24"/>
        </w:rPr>
        <w:drawing>
          <wp:inline distT="0" distB="0" distL="0" distR="0">
            <wp:extent cx="5394960" cy="3268980"/>
            <wp:effectExtent l="0" t="0" r="2540" b="7620"/>
            <wp:docPr id="46075224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2246"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94960" cy="3268980"/>
                    </a:xfrm>
                    <a:prstGeom prst="rect">
                      <a:avLst/>
                    </a:prstGeom>
                    <a:noFill/>
                    <a:ln>
                      <a:noFill/>
                    </a:ln>
                  </pic:spPr>
                </pic:pic>
              </a:graphicData>
            </a:graphic>
          </wp:inline>
        </w:drawing>
      </w:r>
    </w:p>
    <w:p w14:paraId="401BF23D">
      <w:pPr>
        <w:rPr>
          <w:rFonts w:cstheme="minorHAnsi"/>
          <w:sz w:val="24"/>
          <w:szCs w:val="24"/>
        </w:rPr>
      </w:pPr>
    </w:p>
    <w:p w14:paraId="0B28F4E4">
      <w:pPr>
        <w:numPr>
          <w:ilvl w:val="0"/>
          <w:numId w:val="20"/>
        </w:numPr>
        <w:rPr>
          <w:rFonts w:cstheme="minorHAnsi"/>
          <w:sz w:val="24"/>
          <w:szCs w:val="24"/>
        </w:rPr>
      </w:pPr>
      <w:r>
        <w:rPr>
          <w:rFonts w:cstheme="minorHAnsi"/>
          <w:sz w:val="24"/>
          <w:szCs w:val="24"/>
        </w:rPr>
        <w:t>In command Prompt, navigate into scorecalculatorapp and execute the code by typing the following command:</w:t>
      </w:r>
    </w:p>
    <w:p w14:paraId="3D47836E">
      <w:pPr>
        <w:rPr>
          <w:rFonts w:cstheme="minorHAnsi"/>
          <w:sz w:val="24"/>
          <w:szCs w:val="24"/>
        </w:rPr>
      </w:pPr>
    </w:p>
    <w:p w14:paraId="7B89DA11">
      <w:pPr>
        <w:rPr>
          <w:rFonts w:cstheme="minorHAnsi"/>
          <w:sz w:val="24"/>
          <w:szCs w:val="24"/>
        </w:rPr>
      </w:pPr>
      <w:r>
        <w:rPr>
          <w:rFonts w:cstheme="minorHAnsi"/>
          <w:sz w:val="24"/>
          <w:szCs w:val="24"/>
        </w:rPr>
        <w:drawing>
          <wp:inline distT="0" distB="0" distL="0" distR="0">
            <wp:extent cx="2080260" cy="213360"/>
            <wp:effectExtent l="0" t="0" r="2540" b="2540"/>
            <wp:docPr id="130133424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34244" name="Picture 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080260" cy="213360"/>
                    </a:xfrm>
                    <a:prstGeom prst="rect">
                      <a:avLst/>
                    </a:prstGeom>
                    <a:noFill/>
                    <a:ln>
                      <a:noFill/>
                    </a:ln>
                  </pic:spPr>
                </pic:pic>
              </a:graphicData>
            </a:graphic>
          </wp:inline>
        </w:drawing>
      </w:r>
    </w:p>
    <w:p w14:paraId="727FA679">
      <w:pPr>
        <w:rPr>
          <w:rFonts w:cstheme="minorHAnsi"/>
          <w:sz w:val="24"/>
          <w:szCs w:val="24"/>
        </w:rPr>
      </w:pPr>
    </w:p>
    <w:p w14:paraId="26226A2B">
      <w:pPr>
        <w:numPr>
          <w:ilvl w:val="0"/>
          <w:numId w:val="20"/>
        </w:numPr>
        <w:rPr>
          <w:rFonts w:cstheme="minorHAnsi"/>
          <w:sz w:val="24"/>
          <w:szCs w:val="24"/>
        </w:rPr>
      </w:pPr>
      <w:r>
        <w:rPr>
          <w:rFonts w:cstheme="minorHAnsi"/>
          <w:sz w:val="24"/>
          <w:szCs w:val="24"/>
        </w:rPr>
        <w:t>Open browser and type “localhost:3000” in the address bar:</w:t>
      </w:r>
    </w:p>
    <w:p w14:paraId="3945AAAF">
      <w:pPr>
        <w:rPr>
          <w:rFonts w:cstheme="minorHAnsi"/>
          <w:sz w:val="24"/>
          <w:szCs w:val="24"/>
        </w:rPr>
      </w:pPr>
    </w:p>
    <w:p w14:paraId="602DA265">
      <w:pPr>
        <w:rPr>
          <w:rFonts w:cstheme="minorHAnsi"/>
          <w:b/>
          <w:bCs/>
          <w:sz w:val="24"/>
          <w:szCs w:val="24"/>
        </w:rPr>
      </w:pPr>
    </w:p>
    <w:p w14:paraId="20468776">
      <w:pPr>
        <w:rPr>
          <w:rFonts w:cstheme="minorHAnsi"/>
          <w:b/>
          <w:bCs/>
          <w:sz w:val="24"/>
          <w:szCs w:val="24"/>
        </w:rPr>
      </w:pPr>
    </w:p>
    <w:p w14:paraId="1D35B28D">
      <w:pPr>
        <w:rPr>
          <w:rFonts w:cstheme="minorHAnsi"/>
          <w:b/>
          <w:bCs/>
          <w:sz w:val="24"/>
          <w:szCs w:val="24"/>
        </w:rPr>
      </w:pPr>
    </w:p>
    <w:p w14:paraId="569999FC">
      <w:pPr>
        <w:rPr>
          <w:rFonts w:cstheme="minorHAnsi"/>
          <w:b/>
          <w:bCs/>
          <w:sz w:val="24"/>
          <w:szCs w:val="24"/>
        </w:rPr>
      </w:pPr>
    </w:p>
    <w:p w14:paraId="0D5C9351">
      <w:pPr>
        <w:rPr>
          <w:rFonts w:cstheme="minorHAnsi"/>
          <w:sz w:val="24"/>
          <w:szCs w:val="24"/>
        </w:rPr>
      </w:pPr>
    </w:p>
    <w:p w14:paraId="7350BB3C">
      <w:pPr>
        <w:jc w:val="center"/>
        <w:rPr>
          <w:rFonts w:cstheme="minorHAnsi"/>
          <w:b/>
          <w:bCs/>
          <w:sz w:val="24"/>
          <w:szCs w:val="24"/>
        </w:rPr>
      </w:pPr>
      <w:r>
        <w:rPr>
          <w:rFonts w:cstheme="minorHAnsi"/>
          <w:b/>
          <w:bCs/>
          <w:sz w:val="24"/>
          <w:szCs w:val="24"/>
        </w:rPr>
        <w:t>4. React JS – HOL</w:t>
      </w:r>
    </w:p>
    <w:p w14:paraId="66C4736C">
      <w:pPr>
        <w:rPr>
          <w:rFonts w:cstheme="minorHAnsi"/>
          <w:b/>
          <w:bCs/>
          <w:sz w:val="24"/>
          <w:szCs w:val="24"/>
        </w:rPr>
      </w:pPr>
    </w:p>
    <w:p w14:paraId="7DAC801F">
      <w:pPr>
        <w:rPr>
          <w:rFonts w:cstheme="minorHAnsi"/>
          <w:sz w:val="24"/>
          <w:szCs w:val="24"/>
        </w:rPr>
      </w:pPr>
      <w:r>
        <w:rPr>
          <w:rFonts w:cstheme="minorHAnsi"/>
          <w:b/>
          <w:sz w:val="24"/>
          <w:szCs w:val="24"/>
        </w:rPr>
        <w:t>Objectives</w:t>
      </w:r>
    </w:p>
    <w:p w14:paraId="5DBC27DC">
      <w:pPr>
        <w:numPr>
          <w:ilvl w:val="0"/>
          <w:numId w:val="11"/>
        </w:numPr>
        <w:rPr>
          <w:rFonts w:cstheme="minorHAnsi"/>
          <w:b/>
          <w:bCs/>
          <w:sz w:val="24"/>
          <w:szCs w:val="24"/>
        </w:rPr>
      </w:pPr>
      <w:r>
        <w:rPr>
          <w:rFonts w:cstheme="minorHAnsi"/>
          <w:b/>
          <w:bCs/>
          <w:sz w:val="24"/>
          <w:szCs w:val="24"/>
        </w:rPr>
        <w:t>Explain the need and Benefits of component life cycle</w:t>
      </w:r>
    </w:p>
    <w:p w14:paraId="2913EBCC">
      <w:pPr>
        <w:rPr>
          <w:rFonts w:cstheme="minorHAnsi"/>
          <w:sz w:val="24"/>
          <w:szCs w:val="24"/>
        </w:rPr>
      </w:pPr>
      <w:r>
        <w:rPr>
          <w:rFonts w:cstheme="minorHAnsi"/>
          <w:sz w:val="24"/>
          <w:szCs w:val="24"/>
        </w:rPr>
        <w:t xml:space="preserve">The </w:t>
      </w:r>
      <w:r>
        <w:rPr>
          <w:rFonts w:cstheme="minorHAnsi"/>
          <w:b/>
          <w:bCs/>
          <w:sz w:val="24"/>
          <w:szCs w:val="24"/>
        </w:rPr>
        <w:t>component lifecycle</w:t>
      </w:r>
      <w:r>
        <w:rPr>
          <w:rFonts w:cstheme="minorHAnsi"/>
          <w:sz w:val="24"/>
          <w:szCs w:val="24"/>
        </w:rPr>
        <w:t xml:space="preserve"> in React refers to the sequence of methods that are invoked at different stages of a component's existence — from its creation and mounting, to updating, and finally unmounting. Understanding the component lifecycle is essential because it allows developers to execute code at specific points during a component’s life. For example, you may need to fetch data from an API when the component is first displayed or clean up event listeners before it is removed from the DOM. The benefits of using lifecycle methods include better </w:t>
      </w:r>
      <w:r>
        <w:rPr>
          <w:rFonts w:cstheme="minorHAnsi"/>
          <w:b/>
          <w:bCs/>
          <w:sz w:val="24"/>
          <w:szCs w:val="24"/>
        </w:rPr>
        <w:t>control over rendering</w:t>
      </w:r>
      <w:r>
        <w:rPr>
          <w:rFonts w:cstheme="minorHAnsi"/>
          <w:sz w:val="24"/>
          <w:szCs w:val="24"/>
        </w:rPr>
        <w:t xml:space="preserve">, </w:t>
      </w:r>
      <w:r>
        <w:rPr>
          <w:rFonts w:cstheme="minorHAnsi"/>
          <w:b/>
          <w:bCs/>
          <w:sz w:val="24"/>
          <w:szCs w:val="24"/>
        </w:rPr>
        <w:t>optimized performance</w:t>
      </w:r>
      <w:r>
        <w:rPr>
          <w:rFonts w:cstheme="minorHAnsi"/>
          <w:sz w:val="24"/>
          <w:szCs w:val="24"/>
        </w:rPr>
        <w:t xml:space="preserve">, </w:t>
      </w:r>
      <w:r>
        <w:rPr>
          <w:rFonts w:cstheme="minorHAnsi"/>
          <w:b/>
          <w:bCs/>
          <w:sz w:val="24"/>
          <w:szCs w:val="24"/>
        </w:rPr>
        <w:t>efficient resource management</w:t>
      </w:r>
      <w:r>
        <w:rPr>
          <w:rFonts w:cstheme="minorHAnsi"/>
          <w:sz w:val="24"/>
          <w:szCs w:val="24"/>
        </w:rPr>
        <w:t xml:space="preserve">, and the ability to </w:t>
      </w:r>
      <w:r>
        <w:rPr>
          <w:rFonts w:cstheme="minorHAnsi"/>
          <w:b/>
          <w:bCs/>
          <w:sz w:val="24"/>
          <w:szCs w:val="24"/>
        </w:rPr>
        <w:t>hook into specific moments</w:t>
      </w:r>
      <w:r>
        <w:rPr>
          <w:rFonts w:cstheme="minorHAnsi"/>
          <w:sz w:val="24"/>
          <w:szCs w:val="24"/>
        </w:rPr>
        <w:t xml:space="preserve"> like component initialization, updates, or teardown.</w:t>
      </w:r>
    </w:p>
    <w:p w14:paraId="165213D7">
      <w:pPr>
        <w:numPr>
          <w:ilvl w:val="0"/>
          <w:numId w:val="11"/>
        </w:numPr>
        <w:rPr>
          <w:rFonts w:cstheme="minorHAnsi"/>
          <w:sz w:val="24"/>
          <w:szCs w:val="24"/>
        </w:rPr>
      </w:pPr>
      <w:r>
        <w:rPr>
          <w:rFonts w:cstheme="minorHAnsi"/>
          <w:sz w:val="24"/>
          <w:szCs w:val="24"/>
        </w:rPr>
        <w:t>Identify various life cycle hook methods</w:t>
      </w:r>
    </w:p>
    <w:p w14:paraId="3C969B80">
      <w:pPr>
        <w:rPr>
          <w:rFonts w:cstheme="minorHAnsi"/>
          <w:sz w:val="24"/>
          <w:szCs w:val="24"/>
        </w:rPr>
      </w:pPr>
      <w:r>
        <w:rPr>
          <w:rFonts w:cstheme="minorHAnsi"/>
          <w:sz w:val="24"/>
          <w:szCs w:val="24"/>
        </w:rPr>
        <w:t>React class components provide several lifecycle hook methods that can be grouped into three main phases:</w:t>
      </w:r>
    </w:p>
    <w:p w14:paraId="78D856A9">
      <w:pPr>
        <w:numPr>
          <w:ilvl w:val="0"/>
          <w:numId w:val="21"/>
        </w:numPr>
        <w:rPr>
          <w:rFonts w:cstheme="minorHAnsi"/>
          <w:sz w:val="24"/>
          <w:szCs w:val="24"/>
        </w:rPr>
      </w:pPr>
      <w:r>
        <w:rPr>
          <w:rFonts w:cstheme="minorHAnsi"/>
          <w:sz w:val="24"/>
          <w:szCs w:val="24"/>
        </w:rPr>
        <w:t>Mounting (when the component is created and inserted into the DOM):</w:t>
      </w:r>
    </w:p>
    <w:p w14:paraId="1E819772">
      <w:pPr>
        <w:numPr>
          <w:ilvl w:val="1"/>
          <w:numId w:val="21"/>
        </w:numPr>
        <w:rPr>
          <w:rFonts w:cstheme="minorHAnsi"/>
          <w:sz w:val="24"/>
          <w:szCs w:val="24"/>
        </w:rPr>
      </w:pPr>
      <w:r>
        <w:rPr>
          <w:rFonts w:cstheme="minorHAnsi"/>
          <w:sz w:val="24"/>
          <w:szCs w:val="24"/>
        </w:rPr>
        <w:t>constructor()</w:t>
      </w:r>
    </w:p>
    <w:p w14:paraId="6C9BA23D">
      <w:pPr>
        <w:numPr>
          <w:ilvl w:val="1"/>
          <w:numId w:val="21"/>
        </w:numPr>
        <w:rPr>
          <w:rFonts w:cstheme="minorHAnsi"/>
          <w:sz w:val="24"/>
          <w:szCs w:val="24"/>
        </w:rPr>
      </w:pPr>
      <w:r>
        <w:rPr>
          <w:rFonts w:cstheme="minorHAnsi"/>
          <w:sz w:val="24"/>
          <w:szCs w:val="24"/>
        </w:rPr>
        <w:t>static getDerivedStateFromProps()</w:t>
      </w:r>
    </w:p>
    <w:p w14:paraId="29ABF659">
      <w:pPr>
        <w:numPr>
          <w:ilvl w:val="1"/>
          <w:numId w:val="21"/>
        </w:numPr>
        <w:rPr>
          <w:rFonts w:cstheme="minorHAnsi"/>
          <w:sz w:val="24"/>
          <w:szCs w:val="24"/>
        </w:rPr>
      </w:pPr>
      <w:r>
        <w:rPr>
          <w:rFonts w:cstheme="minorHAnsi"/>
          <w:sz w:val="24"/>
          <w:szCs w:val="24"/>
        </w:rPr>
        <w:t>render()</w:t>
      </w:r>
    </w:p>
    <w:p w14:paraId="4516754B">
      <w:pPr>
        <w:numPr>
          <w:ilvl w:val="1"/>
          <w:numId w:val="21"/>
        </w:numPr>
        <w:rPr>
          <w:rFonts w:cstheme="minorHAnsi"/>
          <w:sz w:val="24"/>
          <w:szCs w:val="24"/>
        </w:rPr>
      </w:pPr>
      <w:r>
        <w:rPr>
          <w:rFonts w:cstheme="minorHAnsi"/>
          <w:sz w:val="24"/>
          <w:szCs w:val="24"/>
        </w:rPr>
        <w:t>componentDidMount()</w:t>
      </w:r>
    </w:p>
    <w:p w14:paraId="099EAA99">
      <w:pPr>
        <w:numPr>
          <w:ilvl w:val="0"/>
          <w:numId w:val="21"/>
        </w:numPr>
        <w:rPr>
          <w:rFonts w:cstheme="minorHAnsi"/>
          <w:sz w:val="24"/>
          <w:szCs w:val="24"/>
        </w:rPr>
      </w:pPr>
      <w:r>
        <w:rPr>
          <w:rFonts w:cstheme="minorHAnsi"/>
          <w:sz w:val="24"/>
          <w:szCs w:val="24"/>
        </w:rPr>
        <w:t>Updating (when the component is re-rendered due to changes in props or state):</w:t>
      </w:r>
    </w:p>
    <w:p w14:paraId="270355B9">
      <w:pPr>
        <w:numPr>
          <w:ilvl w:val="1"/>
          <w:numId w:val="21"/>
        </w:numPr>
        <w:rPr>
          <w:rFonts w:cstheme="minorHAnsi"/>
          <w:sz w:val="24"/>
          <w:szCs w:val="24"/>
        </w:rPr>
      </w:pPr>
      <w:r>
        <w:rPr>
          <w:rFonts w:cstheme="minorHAnsi"/>
          <w:sz w:val="24"/>
          <w:szCs w:val="24"/>
        </w:rPr>
        <w:t>static getDerivedStateFromProps()</w:t>
      </w:r>
    </w:p>
    <w:p w14:paraId="45FC5F24">
      <w:pPr>
        <w:numPr>
          <w:ilvl w:val="1"/>
          <w:numId w:val="21"/>
        </w:numPr>
        <w:rPr>
          <w:rFonts w:cstheme="minorHAnsi"/>
          <w:sz w:val="24"/>
          <w:szCs w:val="24"/>
        </w:rPr>
      </w:pPr>
      <w:r>
        <w:rPr>
          <w:rFonts w:cstheme="minorHAnsi"/>
          <w:sz w:val="24"/>
          <w:szCs w:val="24"/>
        </w:rPr>
        <w:t>shouldComponentUpdate()</w:t>
      </w:r>
    </w:p>
    <w:p w14:paraId="7DDAC61C">
      <w:pPr>
        <w:numPr>
          <w:ilvl w:val="1"/>
          <w:numId w:val="21"/>
        </w:numPr>
        <w:rPr>
          <w:rFonts w:cstheme="minorHAnsi"/>
          <w:sz w:val="24"/>
          <w:szCs w:val="24"/>
        </w:rPr>
      </w:pPr>
      <w:r>
        <w:rPr>
          <w:rFonts w:cstheme="minorHAnsi"/>
          <w:sz w:val="24"/>
          <w:szCs w:val="24"/>
        </w:rPr>
        <w:t>render()</w:t>
      </w:r>
    </w:p>
    <w:p w14:paraId="4CEF1ECD">
      <w:pPr>
        <w:numPr>
          <w:ilvl w:val="1"/>
          <w:numId w:val="21"/>
        </w:numPr>
        <w:rPr>
          <w:rFonts w:cstheme="minorHAnsi"/>
          <w:sz w:val="24"/>
          <w:szCs w:val="24"/>
        </w:rPr>
      </w:pPr>
      <w:r>
        <w:rPr>
          <w:rFonts w:cstheme="minorHAnsi"/>
          <w:sz w:val="24"/>
          <w:szCs w:val="24"/>
        </w:rPr>
        <w:t>getSnapshotBeforeUpdate()</w:t>
      </w:r>
    </w:p>
    <w:p w14:paraId="0C7D776A">
      <w:pPr>
        <w:numPr>
          <w:ilvl w:val="1"/>
          <w:numId w:val="21"/>
        </w:numPr>
        <w:rPr>
          <w:rFonts w:cstheme="minorHAnsi"/>
          <w:sz w:val="24"/>
          <w:szCs w:val="24"/>
        </w:rPr>
      </w:pPr>
      <w:r>
        <w:rPr>
          <w:rFonts w:cstheme="minorHAnsi"/>
          <w:sz w:val="24"/>
          <w:szCs w:val="24"/>
        </w:rPr>
        <w:t>componentDidUpdate()</w:t>
      </w:r>
    </w:p>
    <w:p w14:paraId="445AE849">
      <w:pPr>
        <w:numPr>
          <w:ilvl w:val="0"/>
          <w:numId w:val="21"/>
        </w:numPr>
        <w:rPr>
          <w:rFonts w:cstheme="minorHAnsi"/>
          <w:sz w:val="24"/>
          <w:szCs w:val="24"/>
        </w:rPr>
      </w:pPr>
      <w:r>
        <w:rPr>
          <w:rFonts w:cstheme="minorHAnsi"/>
          <w:sz w:val="24"/>
          <w:szCs w:val="24"/>
        </w:rPr>
        <w:t>Unmounting (when the component is removed from the DOM):</w:t>
      </w:r>
    </w:p>
    <w:p w14:paraId="6E8E1CFF">
      <w:pPr>
        <w:numPr>
          <w:ilvl w:val="1"/>
          <w:numId w:val="21"/>
        </w:numPr>
        <w:rPr>
          <w:rFonts w:cstheme="minorHAnsi"/>
          <w:sz w:val="24"/>
          <w:szCs w:val="24"/>
        </w:rPr>
      </w:pPr>
      <w:r>
        <w:rPr>
          <w:rFonts w:cstheme="minorHAnsi"/>
          <w:sz w:val="24"/>
          <w:szCs w:val="24"/>
        </w:rPr>
        <w:t>componentWillUnmount()</w:t>
      </w:r>
      <w:r>
        <w:rPr>
          <w:rFonts w:cstheme="minorHAnsi"/>
          <w:sz w:val="24"/>
          <w:szCs w:val="24"/>
        </w:rPr>
        <w:br w:type="textWrapping"/>
      </w:r>
      <w:r>
        <w:rPr>
          <w:rFonts w:cstheme="minorHAnsi"/>
          <w:sz w:val="24"/>
          <w:szCs w:val="24"/>
        </w:rPr>
        <w:t>In function components, similar lifecycle behavior is achieved using React Hooks like useEffect().</w:t>
      </w:r>
    </w:p>
    <w:p w14:paraId="5596B827">
      <w:pPr>
        <w:rPr>
          <w:rFonts w:cstheme="minorHAnsi"/>
          <w:sz w:val="24"/>
          <w:szCs w:val="24"/>
        </w:rPr>
      </w:pPr>
    </w:p>
    <w:p w14:paraId="65CFEEAD">
      <w:pPr>
        <w:numPr>
          <w:ilvl w:val="0"/>
          <w:numId w:val="11"/>
        </w:numPr>
        <w:rPr>
          <w:rFonts w:cstheme="minorHAnsi"/>
          <w:b/>
          <w:bCs/>
          <w:sz w:val="24"/>
          <w:szCs w:val="24"/>
        </w:rPr>
      </w:pPr>
      <w:r>
        <w:rPr>
          <w:rFonts w:cstheme="minorHAnsi"/>
          <w:b/>
          <w:bCs/>
          <w:sz w:val="24"/>
          <w:szCs w:val="24"/>
        </w:rPr>
        <w:t>List the sequence of steps in rendering a component</w:t>
      </w:r>
    </w:p>
    <w:p w14:paraId="15752A8C">
      <w:pPr>
        <w:rPr>
          <w:rFonts w:cstheme="minorHAnsi"/>
          <w:sz w:val="24"/>
          <w:szCs w:val="24"/>
        </w:rPr>
      </w:pPr>
      <w:r>
        <w:rPr>
          <w:rFonts w:cstheme="minorHAnsi"/>
          <w:sz w:val="24"/>
          <w:szCs w:val="24"/>
        </w:rPr>
        <w:t>The typical sequence of steps during the initial rendering (mounting) of a React class component is as follows:</w:t>
      </w:r>
    </w:p>
    <w:p w14:paraId="4AEDF8E0">
      <w:pPr>
        <w:numPr>
          <w:ilvl w:val="0"/>
          <w:numId w:val="22"/>
        </w:numPr>
        <w:rPr>
          <w:rFonts w:cstheme="minorHAnsi"/>
          <w:sz w:val="24"/>
          <w:szCs w:val="24"/>
        </w:rPr>
      </w:pPr>
      <w:r>
        <w:rPr>
          <w:rFonts w:cstheme="minorHAnsi"/>
          <w:sz w:val="24"/>
          <w:szCs w:val="24"/>
        </w:rPr>
        <w:t>constructor() – Initializes the state and binds methods.</w:t>
      </w:r>
    </w:p>
    <w:p w14:paraId="2671962C">
      <w:pPr>
        <w:numPr>
          <w:ilvl w:val="0"/>
          <w:numId w:val="22"/>
        </w:numPr>
        <w:rPr>
          <w:rFonts w:cstheme="minorHAnsi"/>
          <w:sz w:val="24"/>
          <w:szCs w:val="24"/>
        </w:rPr>
      </w:pPr>
      <w:r>
        <w:rPr>
          <w:rFonts w:cstheme="minorHAnsi"/>
          <w:sz w:val="24"/>
          <w:szCs w:val="24"/>
        </w:rPr>
        <w:t>getDerivedStateFromProps() – Called right before rendering to update state from props if needed.</w:t>
      </w:r>
    </w:p>
    <w:p w14:paraId="6E9AE5EE">
      <w:pPr>
        <w:numPr>
          <w:ilvl w:val="0"/>
          <w:numId w:val="22"/>
        </w:numPr>
        <w:rPr>
          <w:rFonts w:cstheme="minorHAnsi"/>
          <w:sz w:val="24"/>
          <w:szCs w:val="24"/>
        </w:rPr>
      </w:pPr>
      <w:r>
        <w:rPr>
          <w:rFonts w:cstheme="minorHAnsi"/>
          <w:sz w:val="24"/>
          <w:szCs w:val="24"/>
        </w:rPr>
        <w:t>render() – Returns JSX to display the UI.</w:t>
      </w:r>
    </w:p>
    <w:p w14:paraId="4773D465">
      <w:pPr>
        <w:numPr>
          <w:ilvl w:val="0"/>
          <w:numId w:val="22"/>
        </w:numPr>
        <w:rPr>
          <w:rFonts w:cstheme="minorHAnsi"/>
          <w:sz w:val="24"/>
          <w:szCs w:val="24"/>
        </w:rPr>
      </w:pPr>
      <w:r>
        <w:rPr>
          <w:rFonts w:cstheme="minorHAnsi"/>
          <w:sz w:val="24"/>
          <w:szCs w:val="24"/>
        </w:rPr>
        <w:t>componentDidMount() – Invoked after the component is mounted; ideal for side effects like API calls.</w:t>
      </w:r>
    </w:p>
    <w:p w14:paraId="41A80720">
      <w:pPr>
        <w:rPr>
          <w:rFonts w:cstheme="minorHAnsi"/>
          <w:sz w:val="24"/>
          <w:szCs w:val="24"/>
        </w:rPr>
      </w:pPr>
      <w:r>
        <w:rPr>
          <w:rFonts w:cstheme="minorHAnsi"/>
          <w:sz w:val="24"/>
          <w:szCs w:val="24"/>
        </w:rPr>
        <w:t>During updating (when props/state change), the order is:</w:t>
      </w:r>
    </w:p>
    <w:p w14:paraId="662627B2">
      <w:pPr>
        <w:numPr>
          <w:ilvl w:val="0"/>
          <w:numId w:val="23"/>
        </w:numPr>
        <w:rPr>
          <w:rFonts w:cstheme="minorHAnsi"/>
          <w:sz w:val="24"/>
          <w:szCs w:val="24"/>
        </w:rPr>
      </w:pPr>
      <w:r>
        <w:rPr>
          <w:rFonts w:cstheme="minorHAnsi"/>
          <w:sz w:val="24"/>
          <w:szCs w:val="24"/>
        </w:rPr>
        <w:t>getDerivedStateFromProps()</w:t>
      </w:r>
    </w:p>
    <w:p w14:paraId="60CDC608">
      <w:pPr>
        <w:numPr>
          <w:ilvl w:val="0"/>
          <w:numId w:val="23"/>
        </w:numPr>
        <w:rPr>
          <w:rFonts w:cstheme="minorHAnsi"/>
          <w:sz w:val="24"/>
          <w:szCs w:val="24"/>
        </w:rPr>
      </w:pPr>
      <w:r>
        <w:rPr>
          <w:rFonts w:cstheme="minorHAnsi"/>
          <w:sz w:val="24"/>
          <w:szCs w:val="24"/>
        </w:rPr>
        <w:t>shouldComponentUpdate()</w:t>
      </w:r>
    </w:p>
    <w:p w14:paraId="51331019">
      <w:pPr>
        <w:numPr>
          <w:ilvl w:val="0"/>
          <w:numId w:val="23"/>
        </w:numPr>
        <w:rPr>
          <w:rFonts w:cstheme="minorHAnsi"/>
          <w:sz w:val="24"/>
          <w:szCs w:val="24"/>
        </w:rPr>
      </w:pPr>
      <w:r>
        <w:rPr>
          <w:rFonts w:cstheme="minorHAnsi"/>
          <w:sz w:val="24"/>
          <w:szCs w:val="24"/>
        </w:rPr>
        <w:t>render()</w:t>
      </w:r>
    </w:p>
    <w:p w14:paraId="2EFD7E34">
      <w:pPr>
        <w:numPr>
          <w:ilvl w:val="0"/>
          <w:numId w:val="23"/>
        </w:numPr>
        <w:rPr>
          <w:rFonts w:cstheme="minorHAnsi"/>
          <w:sz w:val="24"/>
          <w:szCs w:val="24"/>
        </w:rPr>
      </w:pPr>
      <w:r>
        <w:rPr>
          <w:rFonts w:cstheme="minorHAnsi"/>
          <w:sz w:val="24"/>
          <w:szCs w:val="24"/>
        </w:rPr>
        <w:t>getSnapshotBeforeUpdate()</w:t>
      </w:r>
    </w:p>
    <w:p w14:paraId="4DDF52AD">
      <w:pPr>
        <w:numPr>
          <w:ilvl w:val="0"/>
          <w:numId w:val="23"/>
        </w:numPr>
        <w:rPr>
          <w:rFonts w:cstheme="minorHAnsi"/>
          <w:sz w:val="24"/>
          <w:szCs w:val="24"/>
        </w:rPr>
      </w:pPr>
      <w:r>
        <w:rPr>
          <w:rFonts w:cstheme="minorHAnsi"/>
          <w:sz w:val="24"/>
          <w:szCs w:val="24"/>
        </w:rPr>
        <w:t>componentDidUpdate()</w:t>
      </w:r>
    </w:p>
    <w:p w14:paraId="5B8397ED">
      <w:pPr>
        <w:rPr>
          <w:rFonts w:cstheme="minorHAnsi"/>
          <w:sz w:val="24"/>
          <w:szCs w:val="24"/>
        </w:rPr>
      </w:pPr>
    </w:p>
    <w:p w14:paraId="75045F4D">
      <w:pPr>
        <w:rPr>
          <w:rFonts w:cstheme="minorHAnsi"/>
          <w:sz w:val="24"/>
          <w:szCs w:val="24"/>
        </w:rPr>
      </w:pPr>
    </w:p>
    <w:p w14:paraId="43C901DC">
      <w:pPr>
        <w:rPr>
          <w:rFonts w:cstheme="minorHAnsi"/>
          <w:sz w:val="24"/>
          <w:szCs w:val="24"/>
        </w:rPr>
      </w:pPr>
      <w:r>
        <w:rPr>
          <w:rFonts w:cstheme="minorHAnsi"/>
          <w:sz w:val="24"/>
          <w:szCs w:val="24"/>
        </w:rPr>
        <w:t>In this hands-on lab, you will learn how to:</w:t>
      </w:r>
    </w:p>
    <w:p w14:paraId="11593C8D">
      <w:pPr>
        <w:numPr>
          <w:ilvl w:val="0"/>
          <w:numId w:val="17"/>
        </w:numPr>
        <w:rPr>
          <w:rFonts w:cstheme="minorHAnsi"/>
          <w:sz w:val="24"/>
          <w:szCs w:val="24"/>
        </w:rPr>
      </w:pPr>
      <w:r>
        <w:rPr>
          <w:rFonts w:cstheme="minorHAnsi"/>
          <w:sz w:val="24"/>
          <w:szCs w:val="24"/>
        </w:rPr>
        <w:t>Implement componentDidMount() hook</w:t>
      </w:r>
    </w:p>
    <w:p w14:paraId="2774A8B8">
      <w:pPr>
        <w:numPr>
          <w:ilvl w:val="0"/>
          <w:numId w:val="17"/>
        </w:numPr>
        <w:rPr>
          <w:rFonts w:cstheme="minorHAnsi"/>
          <w:sz w:val="24"/>
          <w:szCs w:val="24"/>
        </w:rPr>
      </w:pPr>
      <w:r>
        <w:rPr>
          <w:rFonts w:cstheme="minorHAnsi"/>
          <w:sz w:val="24"/>
          <w:szCs w:val="24"/>
        </w:rPr>
        <w:t>Implementing componentDidCatch() life cycle hook.</w:t>
      </w:r>
    </w:p>
    <w:p w14:paraId="417956DD">
      <w:pPr>
        <w:rPr>
          <w:rFonts w:cstheme="minorHAnsi"/>
          <w:b/>
          <w:sz w:val="24"/>
          <w:szCs w:val="24"/>
        </w:rPr>
      </w:pPr>
      <w:r>
        <w:rPr>
          <w:rFonts w:cstheme="minorHAnsi"/>
          <w:b/>
          <w:sz w:val="24"/>
          <w:szCs w:val="24"/>
        </w:rPr>
        <w:t>Prerequisites</w:t>
      </w:r>
    </w:p>
    <w:p w14:paraId="670622B7">
      <w:pPr>
        <w:rPr>
          <w:rFonts w:cstheme="minorHAnsi"/>
          <w:sz w:val="24"/>
          <w:szCs w:val="24"/>
        </w:rPr>
      </w:pPr>
    </w:p>
    <w:p w14:paraId="716EBCCA">
      <w:pPr>
        <w:rPr>
          <w:rFonts w:cstheme="minorHAnsi"/>
          <w:sz w:val="24"/>
          <w:szCs w:val="24"/>
        </w:rPr>
      </w:pPr>
      <w:r>
        <w:rPr>
          <w:rFonts w:cstheme="minorHAnsi"/>
          <w:sz w:val="24"/>
          <w:szCs w:val="24"/>
        </w:rPr>
        <w:t>The following is required to complete this hands-on lab:</w:t>
      </w:r>
    </w:p>
    <w:p w14:paraId="404D8A51">
      <w:pPr>
        <w:numPr>
          <w:ilvl w:val="0"/>
          <w:numId w:val="18"/>
        </w:numPr>
        <w:rPr>
          <w:rFonts w:cstheme="minorHAnsi"/>
          <w:sz w:val="24"/>
          <w:szCs w:val="24"/>
        </w:rPr>
      </w:pPr>
      <w:r>
        <w:rPr>
          <w:rFonts w:cstheme="minorHAnsi"/>
          <w:sz w:val="24"/>
          <w:szCs w:val="24"/>
        </w:rPr>
        <w:t>Node.js</w:t>
      </w:r>
    </w:p>
    <w:p w14:paraId="79C025DB">
      <w:pPr>
        <w:numPr>
          <w:ilvl w:val="0"/>
          <w:numId w:val="18"/>
        </w:numPr>
        <w:rPr>
          <w:rFonts w:cstheme="minorHAnsi"/>
          <w:sz w:val="24"/>
          <w:szCs w:val="24"/>
        </w:rPr>
      </w:pPr>
      <w:r>
        <w:rPr>
          <w:rFonts w:cstheme="minorHAnsi"/>
          <w:sz w:val="24"/>
          <w:szCs w:val="24"/>
        </w:rPr>
        <w:t>NPM</w:t>
      </w:r>
    </w:p>
    <w:p w14:paraId="5B7939FE">
      <w:pPr>
        <w:numPr>
          <w:ilvl w:val="0"/>
          <w:numId w:val="18"/>
        </w:numPr>
        <w:rPr>
          <w:rFonts w:cstheme="minorHAnsi"/>
          <w:sz w:val="24"/>
          <w:szCs w:val="24"/>
        </w:rPr>
      </w:pPr>
      <w:r>
        <w:rPr>
          <w:rFonts w:cstheme="minorHAnsi"/>
          <w:sz w:val="24"/>
          <w:szCs w:val="24"/>
        </w:rPr>
        <w:t>Visual Studio Code</w:t>
      </w:r>
    </w:p>
    <w:p w14:paraId="54B2B3CB">
      <w:pPr>
        <w:rPr>
          <w:rFonts w:cstheme="minorHAnsi"/>
          <w:sz w:val="24"/>
          <w:szCs w:val="24"/>
        </w:rPr>
      </w:pPr>
    </w:p>
    <w:p w14:paraId="66A84983">
      <w:pPr>
        <w:rPr>
          <w:rFonts w:cstheme="minorHAnsi"/>
          <w:b/>
          <w:sz w:val="24"/>
          <w:szCs w:val="24"/>
        </w:rPr>
      </w:pPr>
      <w:r>
        <w:rPr>
          <w:rFonts w:cstheme="minorHAnsi"/>
          <w:b/>
          <w:sz w:val="24"/>
          <w:szCs w:val="24"/>
        </w:rPr>
        <w:t>Notes</w:t>
      </w:r>
    </w:p>
    <w:p w14:paraId="61190D77">
      <w:pPr>
        <w:rPr>
          <w:rFonts w:cstheme="minorHAnsi"/>
          <w:sz w:val="24"/>
          <w:szCs w:val="24"/>
        </w:rPr>
      </w:pPr>
    </w:p>
    <w:p w14:paraId="19267722">
      <w:pPr>
        <w:rPr>
          <w:rFonts w:cstheme="minorHAnsi"/>
          <w:b/>
          <w:sz w:val="24"/>
          <w:szCs w:val="24"/>
        </w:rPr>
      </w:pPr>
      <w:r>
        <w:rPr>
          <w:rFonts w:cstheme="minorHAnsi"/>
          <w:sz w:val="24"/>
          <w:szCs w:val="24"/>
        </w:rPr>
        <w:t xml:space="preserve">Estimated time to complete this lab: </w:t>
      </w:r>
      <w:r>
        <w:rPr>
          <w:rFonts w:cstheme="minorHAnsi"/>
          <w:b/>
          <w:sz w:val="24"/>
          <w:szCs w:val="24"/>
        </w:rPr>
        <w:t>60 minutes.</w:t>
      </w:r>
    </w:p>
    <w:p w14:paraId="73B51237">
      <w:pPr>
        <w:rPr>
          <w:rFonts w:cstheme="minorHAnsi"/>
          <w:b/>
          <w:sz w:val="24"/>
          <w:szCs w:val="24"/>
        </w:rPr>
      </w:pPr>
    </w:p>
    <w:p w14:paraId="0488B109">
      <w:pPr>
        <w:numPr>
          <w:ilvl w:val="0"/>
          <w:numId w:val="24"/>
        </w:numPr>
        <w:rPr>
          <w:rFonts w:cstheme="minorHAnsi"/>
          <w:sz w:val="24"/>
          <w:szCs w:val="24"/>
        </w:rPr>
      </w:pPr>
      <w:r>
        <w:rPr>
          <w:rFonts w:cstheme="minorHAnsi"/>
          <w:sz w:val="24"/>
          <w:szCs w:val="24"/>
        </w:rPr>
        <w:t xml:space="preserve">Create a new react application using </w:t>
      </w:r>
      <w:r>
        <w:rPr>
          <w:rFonts w:cstheme="minorHAnsi"/>
          <w:i/>
          <w:sz w:val="24"/>
          <w:szCs w:val="24"/>
        </w:rPr>
        <w:t>create-react-app</w:t>
      </w:r>
      <w:r>
        <w:rPr>
          <w:rFonts w:cstheme="minorHAnsi"/>
          <w:sz w:val="24"/>
          <w:szCs w:val="24"/>
        </w:rPr>
        <w:t xml:space="preserve"> tool with the name as “blogapp”</w:t>
      </w:r>
    </w:p>
    <w:p w14:paraId="0AFC4CDC">
      <w:pPr>
        <w:numPr>
          <w:ilvl w:val="0"/>
          <w:numId w:val="24"/>
        </w:numPr>
        <w:rPr>
          <w:rFonts w:cstheme="minorHAnsi"/>
          <w:sz w:val="24"/>
          <w:szCs w:val="24"/>
        </w:rPr>
      </w:pPr>
      <w:r>
        <w:rPr>
          <w:rFonts w:cstheme="minorHAnsi"/>
          <w:sz w:val="24"/>
          <w:szCs w:val="24"/>
        </w:rPr>
        <w:t>Open the application using VS Code</w:t>
      </w:r>
    </w:p>
    <w:p w14:paraId="0C1D5C4E">
      <w:pPr>
        <w:numPr>
          <w:ilvl w:val="0"/>
          <w:numId w:val="24"/>
        </w:numPr>
        <w:rPr>
          <w:rFonts w:cstheme="minorHAnsi"/>
          <w:sz w:val="24"/>
          <w:szCs w:val="24"/>
        </w:rPr>
      </w:pPr>
      <w:r>
        <w:rPr>
          <w:rFonts w:cstheme="minorHAnsi"/>
          <w:sz w:val="24"/>
          <w:szCs w:val="24"/>
        </w:rPr>
        <w:t xml:space="preserve">Create a new file named as </w:t>
      </w:r>
      <w:r>
        <w:rPr>
          <w:rFonts w:cstheme="minorHAnsi"/>
          <w:b/>
          <w:sz w:val="24"/>
          <w:szCs w:val="24"/>
        </w:rPr>
        <w:t>Post.js</w:t>
      </w:r>
      <w:r>
        <w:rPr>
          <w:rFonts w:cstheme="minorHAnsi"/>
          <w:sz w:val="24"/>
          <w:szCs w:val="24"/>
        </w:rPr>
        <w:t xml:space="preserve"> in </w:t>
      </w:r>
      <w:r>
        <w:rPr>
          <w:rFonts w:cstheme="minorHAnsi"/>
          <w:b/>
          <w:sz w:val="24"/>
          <w:szCs w:val="24"/>
        </w:rPr>
        <w:t>src folder</w:t>
      </w:r>
      <w:r>
        <w:rPr>
          <w:rFonts w:cstheme="minorHAnsi"/>
          <w:sz w:val="24"/>
          <w:szCs w:val="24"/>
        </w:rPr>
        <w:t xml:space="preserve"> with following properties</w:t>
      </w:r>
    </w:p>
    <w:p w14:paraId="5D6AE1A5">
      <w:pPr>
        <w:rPr>
          <w:rFonts w:cstheme="minorHAnsi"/>
          <w:sz w:val="24"/>
          <w:szCs w:val="24"/>
        </w:rPr>
      </w:pPr>
    </w:p>
    <w:p w14:paraId="685F5174">
      <w:pPr>
        <w:rPr>
          <w:rFonts w:cstheme="minorHAnsi"/>
          <w:sz w:val="24"/>
          <w:szCs w:val="24"/>
        </w:rPr>
      </w:pPr>
      <w:r>
        <w:rPr>
          <w:rFonts w:cstheme="minorHAnsi"/>
          <w:sz w:val="24"/>
          <w:szCs w:val="24"/>
        </w:rPr>
        <w:drawing>
          <wp:inline distT="0" distB="0" distL="0" distR="0">
            <wp:extent cx="2811780" cy="1783080"/>
            <wp:effectExtent l="0" t="0" r="7620" b="7620"/>
            <wp:docPr id="18449455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45525" name="Picture 5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11780" cy="1783080"/>
                    </a:xfrm>
                    <a:prstGeom prst="rect">
                      <a:avLst/>
                    </a:prstGeom>
                    <a:noFill/>
                    <a:ln>
                      <a:noFill/>
                    </a:ln>
                  </pic:spPr>
                </pic:pic>
              </a:graphicData>
            </a:graphic>
          </wp:inline>
        </w:drawing>
      </w:r>
    </w:p>
    <w:p w14:paraId="2BC4B92A">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2</w:t>
      </w:r>
      <w:r>
        <w:rPr>
          <w:rFonts w:cstheme="minorHAnsi"/>
          <w:sz w:val="24"/>
          <w:szCs w:val="24"/>
        </w:rPr>
        <w:fldChar w:fldCharType="end"/>
      </w:r>
      <w:r>
        <w:rPr>
          <w:rFonts w:cstheme="minorHAnsi"/>
          <w:i/>
          <w:iCs/>
          <w:sz w:val="24"/>
          <w:szCs w:val="24"/>
        </w:rPr>
        <w:t>: Post class</w:t>
      </w:r>
    </w:p>
    <w:p w14:paraId="35005AEC">
      <w:pPr>
        <w:numPr>
          <w:ilvl w:val="0"/>
          <w:numId w:val="24"/>
        </w:numPr>
        <w:rPr>
          <w:rFonts w:cstheme="minorHAnsi"/>
          <w:sz w:val="24"/>
          <w:szCs w:val="24"/>
        </w:rPr>
      </w:pPr>
      <w:r>
        <w:rPr>
          <w:rFonts w:cstheme="minorHAnsi"/>
          <w:sz w:val="24"/>
          <w:szCs w:val="24"/>
        </w:rPr>
        <w:t xml:space="preserve">Create a new class based component named as </w:t>
      </w:r>
      <w:r>
        <w:rPr>
          <w:rFonts w:cstheme="minorHAnsi"/>
          <w:b/>
          <w:sz w:val="24"/>
          <w:szCs w:val="24"/>
        </w:rPr>
        <w:t>Posts</w:t>
      </w:r>
      <w:r>
        <w:rPr>
          <w:rFonts w:cstheme="minorHAnsi"/>
          <w:sz w:val="24"/>
          <w:szCs w:val="24"/>
        </w:rPr>
        <w:t xml:space="preserve"> inside </w:t>
      </w:r>
      <w:r>
        <w:rPr>
          <w:rFonts w:cstheme="minorHAnsi"/>
          <w:b/>
          <w:sz w:val="24"/>
          <w:szCs w:val="24"/>
        </w:rPr>
        <w:t>Posts.js</w:t>
      </w:r>
      <w:r>
        <w:rPr>
          <w:rFonts w:cstheme="minorHAnsi"/>
          <w:sz w:val="24"/>
          <w:szCs w:val="24"/>
        </w:rPr>
        <w:t xml:space="preserve"> file</w:t>
      </w:r>
    </w:p>
    <w:p w14:paraId="69ACE154">
      <w:pPr>
        <w:rPr>
          <w:rFonts w:cstheme="minorHAnsi"/>
          <w:sz w:val="24"/>
          <w:szCs w:val="24"/>
        </w:rPr>
      </w:pPr>
      <w:r>
        <w:rPr>
          <w:rFonts w:cstheme="minorHAnsi"/>
          <w:sz w:val="24"/>
          <w:szCs w:val="24"/>
        </w:rPr>
        <w:drawing>
          <wp:inline distT="0" distB="0" distL="0" distR="0">
            <wp:extent cx="3101340" cy="1249680"/>
            <wp:effectExtent l="0" t="0" r="10160" b="7620"/>
            <wp:docPr id="105259726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97260" name="Picture 5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101340" cy="1249680"/>
                    </a:xfrm>
                    <a:prstGeom prst="rect">
                      <a:avLst/>
                    </a:prstGeom>
                    <a:noFill/>
                    <a:ln>
                      <a:noFill/>
                    </a:ln>
                  </pic:spPr>
                </pic:pic>
              </a:graphicData>
            </a:graphic>
          </wp:inline>
        </w:drawing>
      </w:r>
    </w:p>
    <w:p w14:paraId="284D4C4D">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3</w:t>
      </w:r>
      <w:r>
        <w:rPr>
          <w:rFonts w:cstheme="minorHAnsi"/>
          <w:sz w:val="24"/>
          <w:szCs w:val="24"/>
        </w:rPr>
        <w:fldChar w:fldCharType="end"/>
      </w:r>
      <w:r>
        <w:rPr>
          <w:rFonts w:cstheme="minorHAnsi"/>
          <w:i/>
          <w:iCs/>
          <w:sz w:val="24"/>
          <w:szCs w:val="24"/>
        </w:rPr>
        <w:t>: Posts Component</w:t>
      </w:r>
    </w:p>
    <w:p w14:paraId="3874F852">
      <w:pPr>
        <w:numPr>
          <w:ilvl w:val="0"/>
          <w:numId w:val="24"/>
        </w:numPr>
        <w:rPr>
          <w:rFonts w:cstheme="minorHAnsi"/>
          <w:sz w:val="24"/>
          <w:szCs w:val="24"/>
        </w:rPr>
      </w:pPr>
      <w:r>
        <w:rPr>
          <w:rFonts w:cstheme="minorHAnsi"/>
          <w:sz w:val="24"/>
          <w:szCs w:val="24"/>
        </w:rPr>
        <w:t>Initialize the component with a list of Post in state of the component using the constructor</w:t>
      </w:r>
    </w:p>
    <w:p w14:paraId="7A672D2A">
      <w:pPr>
        <w:numPr>
          <w:ilvl w:val="0"/>
          <w:numId w:val="24"/>
        </w:numPr>
        <w:rPr>
          <w:rFonts w:cstheme="minorHAnsi"/>
          <w:sz w:val="24"/>
          <w:szCs w:val="24"/>
        </w:rPr>
      </w:pPr>
      <w:r>
        <w:rPr>
          <w:rFonts w:cstheme="minorHAnsi"/>
          <w:sz w:val="24"/>
          <w:szCs w:val="24"/>
        </w:rPr>
        <w:t xml:space="preserve">Create a new method in component with the name as </w:t>
      </w:r>
      <w:r>
        <w:rPr>
          <w:rFonts w:cstheme="minorHAnsi"/>
          <w:b/>
          <w:sz w:val="24"/>
          <w:szCs w:val="24"/>
        </w:rPr>
        <w:t>loadPosts()</w:t>
      </w:r>
      <w:r>
        <w:rPr>
          <w:rFonts w:cstheme="minorHAnsi"/>
          <w:sz w:val="24"/>
          <w:szCs w:val="24"/>
        </w:rPr>
        <w:t xml:space="preserve"> which will be responsible for using Fetch API and assign it to the component state created earlier. To get the posts use the url  (</w:t>
      </w:r>
      <w:r>
        <w:fldChar w:fldCharType="begin"/>
      </w:r>
      <w:r>
        <w:instrText xml:space="preserve"> HYPERLINK "https://jsonplaceholder.typicode.com/posts" </w:instrText>
      </w:r>
      <w:r>
        <w:fldChar w:fldCharType="separate"/>
      </w:r>
      <w:r>
        <w:rPr>
          <w:rStyle w:val="51"/>
          <w:rFonts w:cstheme="minorHAnsi"/>
          <w:sz w:val="24"/>
          <w:szCs w:val="24"/>
        </w:rPr>
        <w:t>https://jsonplaceholder.typicode.com/posts</w:t>
      </w:r>
      <w:r>
        <w:rPr>
          <w:rStyle w:val="51"/>
          <w:rFonts w:cstheme="minorHAnsi"/>
          <w:sz w:val="24"/>
          <w:szCs w:val="24"/>
        </w:rPr>
        <w:fldChar w:fldCharType="end"/>
      </w:r>
      <w:r>
        <w:rPr>
          <w:rFonts w:cstheme="minorHAnsi"/>
          <w:sz w:val="24"/>
          <w:szCs w:val="24"/>
        </w:rPr>
        <w:t xml:space="preserve">) </w:t>
      </w:r>
    </w:p>
    <w:p w14:paraId="633C9A1E">
      <w:pPr>
        <w:rPr>
          <w:rFonts w:cstheme="minorHAnsi"/>
          <w:sz w:val="24"/>
          <w:szCs w:val="24"/>
        </w:rPr>
      </w:pPr>
    </w:p>
    <w:p w14:paraId="26F16676">
      <w:pPr>
        <w:rPr>
          <w:rFonts w:cstheme="minorHAnsi"/>
          <w:sz w:val="24"/>
          <w:szCs w:val="24"/>
        </w:rPr>
      </w:pPr>
      <w:r>
        <w:rPr>
          <w:rFonts w:cstheme="minorHAnsi"/>
          <w:sz w:val="24"/>
          <w:szCs w:val="24"/>
        </w:rPr>
        <w:drawing>
          <wp:inline distT="0" distB="0" distL="0" distR="0">
            <wp:extent cx="3329940" cy="1905000"/>
            <wp:effectExtent l="0" t="0" r="10160" b="0"/>
            <wp:docPr id="99515740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57403" name="Picture 5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329940" cy="1905000"/>
                    </a:xfrm>
                    <a:prstGeom prst="rect">
                      <a:avLst/>
                    </a:prstGeom>
                    <a:noFill/>
                    <a:ln>
                      <a:noFill/>
                    </a:ln>
                  </pic:spPr>
                </pic:pic>
              </a:graphicData>
            </a:graphic>
          </wp:inline>
        </w:drawing>
      </w:r>
    </w:p>
    <w:p w14:paraId="15F4967C">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4</w:t>
      </w:r>
      <w:r>
        <w:rPr>
          <w:rFonts w:cstheme="minorHAnsi"/>
          <w:sz w:val="24"/>
          <w:szCs w:val="24"/>
        </w:rPr>
        <w:fldChar w:fldCharType="end"/>
      </w:r>
      <w:r>
        <w:rPr>
          <w:rFonts w:cstheme="minorHAnsi"/>
          <w:i/>
          <w:iCs/>
          <w:sz w:val="24"/>
          <w:szCs w:val="24"/>
        </w:rPr>
        <w:t>: loadPosts() method</w:t>
      </w:r>
      <w:r>
        <w:rPr>
          <w:rFonts w:cstheme="minorHAnsi"/>
          <w:i/>
          <w:iCs/>
          <w:sz w:val="24"/>
          <w:szCs w:val="24"/>
        </w:rPr>
        <w:tab/>
      </w:r>
    </w:p>
    <w:p w14:paraId="633DCFD0">
      <w:pPr>
        <w:numPr>
          <w:ilvl w:val="0"/>
          <w:numId w:val="24"/>
        </w:numPr>
        <w:rPr>
          <w:rFonts w:cstheme="minorHAnsi"/>
          <w:sz w:val="24"/>
          <w:szCs w:val="24"/>
        </w:rPr>
      </w:pPr>
      <w:r>
        <w:rPr>
          <w:rFonts w:cstheme="minorHAnsi"/>
          <w:sz w:val="24"/>
          <w:szCs w:val="24"/>
        </w:rPr>
        <w:t xml:space="preserve">Implement the </w:t>
      </w:r>
      <w:r>
        <w:rPr>
          <w:rFonts w:cstheme="minorHAnsi"/>
          <w:b/>
          <w:sz w:val="24"/>
          <w:szCs w:val="24"/>
        </w:rPr>
        <w:t>componentDidMount()</w:t>
      </w:r>
      <w:r>
        <w:rPr>
          <w:rFonts w:cstheme="minorHAnsi"/>
          <w:sz w:val="24"/>
          <w:szCs w:val="24"/>
        </w:rPr>
        <w:t xml:space="preserve"> hook to make calls to </w:t>
      </w:r>
      <w:r>
        <w:rPr>
          <w:rFonts w:cstheme="minorHAnsi"/>
          <w:b/>
          <w:sz w:val="24"/>
          <w:szCs w:val="24"/>
        </w:rPr>
        <w:t>loadPosts()</w:t>
      </w:r>
      <w:r>
        <w:rPr>
          <w:rFonts w:cstheme="minorHAnsi"/>
          <w:sz w:val="24"/>
          <w:szCs w:val="24"/>
        </w:rPr>
        <w:t xml:space="preserve"> which will fetch the posts</w:t>
      </w:r>
    </w:p>
    <w:p w14:paraId="555A4450">
      <w:pPr>
        <w:rPr>
          <w:rFonts w:cstheme="minorHAnsi"/>
          <w:sz w:val="24"/>
          <w:szCs w:val="24"/>
        </w:rPr>
      </w:pPr>
    </w:p>
    <w:p w14:paraId="02FBA488">
      <w:pPr>
        <w:rPr>
          <w:rFonts w:cstheme="minorHAnsi"/>
          <w:sz w:val="24"/>
          <w:szCs w:val="24"/>
        </w:rPr>
      </w:pPr>
      <w:r>
        <w:rPr>
          <w:rFonts w:cstheme="minorHAnsi"/>
          <w:sz w:val="24"/>
          <w:szCs w:val="24"/>
        </w:rPr>
        <w:drawing>
          <wp:inline distT="0" distB="0" distL="0" distR="0">
            <wp:extent cx="3192780" cy="2278380"/>
            <wp:effectExtent l="0" t="0" r="7620" b="7620"/>
            <wp:docPr id="214186410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864103"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3192780" cy="2278380"/>
                    </a:xfrm>
                    <a:prstGeom prst="rect">
                      <a:avLst/>
                    </a:prstGeom>
                    <a:noFill/>
                    <a:ln>
                      <a:noFill/>
                    </a:ln>
                  </pic:spPr>
                </pic:pic>
              </a:graphicData>
            </a:graphic>
          </wp:inline>
        </w:drawing>
      </w:r>
    </w:p>
    <w:p w14:paraId="0AE3A55D">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5</w:t>
      </w:r>
      <w:r>
        <w:rPr>
          <w:rFonts w:cstheme="minorHAnsi"/>
          <w:sz w:val="24"/>
          <w:szCs w:val="24"/>
        </w:rPr>
        <w:fldChar w:fldCharType="end"/>
      </w:r>
      <w:r>
        <w:rPr>
          <w:rFonts w:cstheme="minorHAnsi"/>
          <w:i/>
          <w:iCs/>
          <w:sz w:val="24"/>
          <w:szCs w:val="24"/>
        </w:rPr>
        <w:t>: componentDidMount() hook</w:t>
      </w:r>
    </w:p>
    <w:p w14:paraId="5A4B9DDA">
      <w:pPr>
        <w:numPr>
          <w:ilvl w:val="0"/>
          <w:numId w:val="24"/>
        </w:numPr>
        <w:rPr>
          <w:rFonts w:cstheme="minorHAnsi"/>
          <w:sz w:val="24"/>
          <w:szCs w:val="24"/>
        </w:rPr>
      </w:pPr>
      <w:r>
        <w:rPr>
          <w:rFonts w:cstheme="minorHAnsi"/>
          <w:sz w:val="24"/>
          <w:szCs w:val="24"/>
        </w:rPr>
        <w:t xml:space="preserve">Implement the </w:t>
      </w:r>
      <w:r>
        <w:rPr>
          <w:rFonts w:cstheme="minorHAnsi"/>
          <w:b/>
          <w:sz w:val="24"/>
          <w:szCs w:val="24"/>
        </w:rPr>
        <w:t>render()</w:t>
      </w:r>
      <w:r>
        <w:rPr>
          <w:rFonts w:cstheme="minorHAnsi"/>
          <w:sz w:val="24"/>
          <w:szCs w:val="24"/>
        </w:rPr>
        <w:t xml:space="preserve"> which will display the title and post of posts in html page using heading and paragraphs respectively.</w:t>
      </w:r>
    </w:p>
    <w:p w14:paraId="21F3A674">
      <w:pPr>
        <w:rPr>
          <w:rFonts w:cstheme="minorHAnsi"/>
          <w:sz w:val="24"/>
          <w:szCs w:val="24"/>
        </w:rPr>
      </w:pPr>
    </w:p>
    <w:p w14:paraId="1B457AC6">
      <w:pPr>
        <w:rPr>
          <w:rFonts w:cstheme="minorHAnsi"/>
          <w:sz w:val="24"/>
          <w:szCs w:val="24"/>
        </w:rPr>
      </w:pPr>
      <w:r>
        <w:rPr>
          <w:rFonts w:cstheme="minorHAnsi"/>
          <w:sz w:val="24"/>
          <w:szCs w:val="24"/>
        </w:rPr>
        <w:drawing>
          <wp:inline distT="0" distB="0" distL="0" distR="0">
            <wp:extent cx="3596640" cy="2491740"/>
            <wp:effectExtent l="0" t="0" r="10160" b="10160"/>
            <wp:docPr id="96332364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23649" name="Picture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596640" cy="2491740"/>
                    </a:xfrm>
                    <a:prstGeom prst="rect">
                      <a:avLst/>
                    </a:prstGeom>
                    <a:noFill/>
                    <a:ln>
                      <a:noFill/>
                    </a:ln>
                  </pic:spPr>
                </pic:pic>
              </a:graphicData>
            </a:graphic>
          </wp:inline>
        </w:drawing>
      </w:r>
    </w:p>
    <w:p w14:paraId="5383AE1C">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6</w:t>
      </w:r>
      <w:r>
        <w:rPr>
          <w:rFonts w:cstheme="minorHAnsi"/>
          <w:sz w:val="24"/>
          <w:szCs w:val="24"/>
        </w:rPr>
        <w:fldChar w:fldCharType="end"/>
      </w:r>
      <w:r>
        <w:rPr>
          <w:rFonts w:cstheme="minorHAnsi"/>
          <w:i/>
          <w:iCs/>
          <w:sz w:val="24"/>
          <w:szCs w:val="24"/>
        </w:rPr>
        <w:t>: render() method</w:t>
      </w:r>
    </w:p>
    <w:p w14:paraId="7DBB3A24">
      <w:pPr>
        <w:numPr>
          <w:ilvl w:val="0"/>
          <w:numId w:val="24"/>
        </w:numPr>
        <w:rPr>
          <w:rFonts w:cstheme="minorHAnsi"/>
          <w:sz w:val="24"/>
          <w:szCs w:val="24"/>
        </w:rPr>
      </w:pPr>
      <w:r>
        <w:rPr>
          <w:rFonts w:cstheme="minorHAnsi"/>
          <w:sz w:val="24"/>
          <w:szCs w:val="24"/>
        </w:rPr>
        <w:t xml:space="preserve">Define a </w:t>
      </w:r>
      <w:r>
        <w:rPr>
          <w:rFonts w:cstheme="minorHAnsi"/>
          <w:b/>
          <w:sz w:val="24"/>
          <w:szCs w:val="24"/>
        </w:rPr>
        <w:t>componentDidCatch()</w:t>
      </w:r>
      <w:r>
        <w:rPr>
          <w:rFonts w:cstheme="minorHAnsi"/>
          <w:sz w:val="24"/>
          <w:szCs w:val="24"/>
        </w:rPr>
        <w:t xml:space="preserve"> method which will be responsible for displaying any error happing in the component as alert messages.</w:t>
      </w:r>
    </w:p>
    <w:p w14:paraId="12B26C58">
      <w:pPr>
        <w:rPr>
          <w:rFonts w:cstheme="minorHAnsi"/>
          <w:sz w:val="24"/>
          <w:szCs w:val="24"/>
        </w:rPr>
      </w:pPr>
    </w:p>
    <w:p w14:paraId="61F329C8">
      <w:pPr>
        <w:rPr>
          <w:rFonts w:cstheme="minorHAnsi"/>
          <w:sz w:val="24"/>
          <w:szCs w:val="24"/>
        </w:rPr>
      </w:pPr>
      <w:r>
        <w:rPr>
          <w:rFonts w:cstheme="minorHAnsi"/>
          <w:sz w:val="24"/>
          <w:szCs w:val="24"/>
        </w:rPr>
        <w:drawing>
          <wp:inline distT="0" distB="0" distL="0" distR="0">
            <wp:extent cx="3581400" cy="2766060"/>
            <wp:effectExtent l="0" t="0" r="0" b="2540"/>
            <wp:docPr id="180943853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438531"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581400" cy="2766060"/>
                    </a:xfrm>
                    <a:prstGeom prst="rect">
                      <a:avLst/>
                    </a:prstGeom>
                    <a:noFill/>
                    <a:ln>
                      <a:noFill/>
                    </a:ln>
                  </pic:spPr>
                </pic:pic>
              </a:graphicData>
            </a:graphic>
          </wp:inline>
        </w:drawing>
      </w:r>
    </w:p>
    <w:p w14:paraId="4896D83D">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7</w:t>
      </w:r>
      <w:r>
        <w:rPr>
          <w:rFonts w:cstheme="minorHAnsi"/>
          <w:sz w:val="24"/>
          <w:szCs w:val="24"/>
        </w:rPr>
        <w:fldChar w:fldCharType="end"/>
      </w:r>
      <w:r>
        <w:rPr>
          <w:rFonts w:cstheme="minorHAnsi"/>
          <w:i/>
          <w:iCs/>
          <w:sz w:val="24"/>
          <w:szCs w:val="24"/>
        </w:rPr>
        <w:t>: componentDidCatch() hook</w:t>
      </w:r>
    </w:p>
    <w:p w14:paraId="5DF27C4B">
      <w:pPr>
        <w:numPr>
          <w:ilvl w:val="0"/>
          <w:numId w:val="24"/>
        </w:numPr>
        <w:rPr>
          <w:rFonts w:cstheme="minorHAnsi"/>
          <w:sz w:val="24"/>
          <w:szCs w:val="24"/>
        </w:rPr>
      </w:pPr>
      <w:r>
        <w:rPr>
          <w:rFonts w:cstheme="minorHAnsi"/>
          <w:sz w:val="24"/>
          <w:szCs w:val="24"/>
        </w:rPr>
        <w:t>Add the Posts component to App component.</w:t>
      </w:r>
    </w:p>
    <w:p w14:paraId="2F34D94B">
      <w:pPr>
        <w:numPr>
          <w:ilvl w:val="0"/>
          <w:numId w:val="24"/>
        </w:numPr>
        <w:rPr>
          <w:rFonts w:cstheme="minorHAnsi"/>
          <w:sz w:val="24"/>
          <w:szCs w:val="24"/>
        </w:rPr>
      </w:pPr>
      <w:r>
        <w:rPr>
          <w:rFonts w:cstheme="minorHAnsi"/>
          <w:sz w:val="24"/>
          <w:szCs w:val="24"/>
        </w:rPr>
        <w:t xml:space="preserve">Build and Run the application using </w:t>
      </w:r>
      <w:r>
        <w:rPr>
          <w:rFonts w:cstheme="minorHAnsi"/>
          <w:i/>
          <w:sz w:val="24"/>
          <w:szCs w:val="24"/>
        </w:rPr>
        <w:t>npm start</w:t>
      </w:r>
      <w:r>
        <w:rPr>
          <w:rFonts w:cstheme="minorHAnsi"/>
          <w:sz w:val="24"/>
          <w:szCs w:val="24"/>
        </w:rPr>
        <w:t xml:space="preserve"> command.</w:t>
      </w:r>
    </w:p>
    <w:p w14:paraId="2749ADC2">
      <w:pPr>
        <w:rPr>
          <w:rFonts w:cstheme="minorHAnsi"/>
          <w:sz w:val="24"/>
          <w:szCs w:val="24"/>
        </w:rPr>
      </w:pPr>
    </w:p>
    <w:p w14:paraId="4BAFF838">
      <w:pPr>
        <w:rPr>
          <w:rFonts w:cstheme="minorHAnsi"/>
          <w:b/>
          <w:bCs/>
          <w:sz w:val="24"/>
          <w:szCs w:val="24"/>
        </w:rPr>
      </w:pPr>
    </w:p>
    <w:p w14:paraId="79E7A7BB">
      <w:pPr>
        <w:jc w:val="center"/>
        <w:rPr>
          <w:rFonts w:cstheme="minorHAnsi"/>
          <w:b/>
          <w:bCs/>
          <w:sz w:val="24"/>
          <w:szCs w:val="24"/>
        </w:rPr>
      </w:pPr>
      <w:r>
        <w:rPr>
          <w:rFonts w:cstheme="minorHAnsi"/>
          <w:b/>
          <w:bCs/>
          <w:sz w:val="24"/>
          <w:szCs w:val="24"/>
        </w:rPr>
        <w:t>5. React JS - HOL</w:t>
      </w:r>
    </w:p>
    <w:p w14:paraId="40D259BA">
      <w:pPr>
        <w:rPr>
          <w:rFonts w:cstheme="minorHAnsi"/>
          <w:sz w:val="24"/>
          <w:szCs w:val="24"/>
        </w:rPr>
      </w:pPr>
      <w:r>
        <w:rPr>
          <w:rFonts w:cstheme="minorHAnsi"/>
          <w:b/>
          <w:sz w:val="24"/>
          <w:szCs w:val="24"/>
        </w:rPr>
        <w:t>Objectives</w:t>
      </w:r>
    </w:p>
    <w:p w14:paraId="60C9135A">
      <w:pPr>
        <w:numPr>
          <w:ilvl w:val="0"/>
          <w:numId w:val="11"/>
        </w:numPr>
        <w:rPr>
          <w:rFonts w:cstheme="minorHAnsi"/>
          <w:b/>
          <w:bCs/>
          <w:sz w:val="24"/>
          <w:szCs w:val="24"/>
        </w:rPr>
      </w:pPr>
      <w:r>
        <w:rPr>
          <w:rFonts w:cstheme="minorHAnsi"/>
          <w:b/>
          <w:bCs/>
          <w:sz w:val="24"/>
          <w:szCs w:val="24"/>
        </w:rPr>
        <w:t>Understanding the need for styling react component</w:t>
      </w:r>
    </w:p>
    <w:p w14:paraId="5E32C0BD">
      <w:pPr>
        <w:rPr>
          <w:rFonts w:cstheme="minorHAnsi"/>
          <w:sz w:val="24"/>
          <w:szCs w:val="24"/>
        </w:rPr>
      </w:pPr>
      <w:r>
        <w:rPr>
          <w:rFonts w:cstheme="minorHAnsi"/>
          <w:sz w:val="24"/>
          <w:szCs w:val="24"/>
        </w:rPr>
        <w:t xml:space="preserve">Styling React components is essential for creating visually appealing, user-friendly, and well-structured web applications. Since React breaks the UI into reusable components, it's important to style each component individually to maintain consistency and encapsulation. Proper styling ensures that each component looks and behaves as intended, improves usability, and enhances the overall user experience. React allows various styling approaches such as traditional CSS files, </w:t>
      </w:r>
      <w:r>
        <w:rPr>
          <w:rFonts w:cstheme="minorHAnsi"/>
          <w:b/>
          <w:bCs/>
          <w:sz w:val="24"/>
          <w:szCs w:val="24"/>
        </w:rPr>
        <w:t>CSS Modules</w:t>
      </w:r>
      <w:r>
        <w:rPr>
          <w:rFonts w:cstheme="minorHAnsi"/>
          <w:sz w:val="24"/>
          <w:szCs w:val="24"/>
        </w:rPr>
        <w:t xml:space="preserve">, </w:t>
      </w:r>
      <w:r>
        <w:rPr>
          <w:rFonts w:cstheme="minorHAnsi"/>
          <w:b/>
          <w:bCs/>
          <w:sz w:val="24"/>
          <w:szCs w:val="24"/>
        </w:rPr>
        <w:t>inline styles</w:t>
      </w:r>
      <w:r>
        <w:rPr>
          <w:rFonts w:cstheme="minorHAnsi"/>
          <w:sz w:val="24"/>
          <w:szCs w:val="24"/>
        </w:rPr>
        <w:t xml:space="preserve">, and </w:t>
      </w:r>
      <w:r>
        <w:rPr>
          <w:rFonts w:cstheme="minorHAnsi"/>
          <w:b/>
          <w:bCs/>
          <w:sz w:val="24"/>
          <w:szCs w:val="24"/>
        </w:rPr>
        <w:t>CSS-in-JS libraries</w:t>
      </w:r>
      <w:r>
        <w:rPr>
          <w:rFonts w:cstheme="minorHAnsi"/>
          <w:sz w:val="24"/>
          <w:szCs w:val="24"/>
        </w:rPr>
        <w:t xml:space="preserve"> like styled-components. Choosing the right method helps manage styles efficiently, prevent global CSS conflicts, and support scalable UI development.</w:t>
      </w:r>
    </w:p>
    <w:p w14:paraId="1CF85B49">
      <w:pPr>
        <w:numPr>
          <w:ilvl w:val="0"/>
          <w:numId w:val="11"/>
        </w:numPr>
        <w:rPr>
          <w:rFonts w:cstheme="minorHAnsi"/>
          <w:b/>
          <w:bCs/>
          <w:sz w:val="24"/>
          <w:szCs w:val="24"/>
        </w:rPr>
      </w:pPr>
      <w:r>
        <w:rPr>
          <w:rFonts w:cstheme="minorHAnsi"/>
          <w:b/>
          <w:bCs/>
          <w:sz w:val="24"/>
          <w:szCs w:val="24"/>
        </w:rPr>
        <w:t>Working with CSS Module and inline styles</w:t>
      </w:r>
    </w:p>
    <w:p w14:paraId="400247A3">
      <w:pPr>
        <w:rPr>
          <w:rFonts w:cstheme="minorHAnsi"/>
          <w:sz w:val="24"/>
          <w:szCs w:val="24"/>
        </w:rPr>
      </w:pPr>
      <w:r>
        <w:rPr>
          <w:rFonts w:cstheme="minorHAnsi"/>
          <w:b/>
          <w:bCs/>
          <w:sz w:val="24"/>
          <w:szCs w:val="24"/>
        </w:rPr>
        <w:t>CSS Modules</w:t>
      </w:r>
      <w:r>
        <w:rPr>
          <w:rFonts w:cstheme="minorHAnsi"/>
          <w:sz w:val="24"/>
          <w:szCs w:val="24"/>
        </w:rPr>
        <w:t xml:space="preserve"> are a way to locally scope CSS by default in React. When you import a CSS file as a module (e.g., import styles from './MyComponent.module.css'), each class name is scoped to the component, avoiding naming conflicts and ensuring modular design. You then apply styles using className={styles.className}.</w:t>
      </w:r>
    </w:p>
    <w:p w14:paraId="7ED2AF18">
      <w:pPr>
        <w:rPr>
          <w:rFonts w:cstheme="minorHAnsi"/>
          <w:sz w:val="24"/>
          <w:szCs w:val="24"/>
        </w:rPr>
      </w:pPr>
    </w:p>
    <w:p w14:paraId="73943908">
      <w:pPr>
        <w:rPr>
          <w:rFonts w:cstheme="minorHAnsi"/>
          <w:sz w:val="24"/>
          <w:szCs w:val="24"/>
        </w:rPr>
      </w:pPr>
      <w:r>
        <w:rPr>
          <w:rFonts w:cstheme="minorHAnsi"/>
          <w:sz w:val="24"/>
          <w:szCs w:val="24"/>
        </w:rPr>
        <w:t>In this hands-on lab, you will learn how to:</w:t>
      </w:r>
    </w:p>
    <w:p w14:paraId="185CD7ED">
      <w:pPr>
        <w:numPr>
          <w:ilvl w:val="0"/>
          <w:numId w:val="17"/>
        </w:numPr>
        <w:rPr>
          <w:rFonts w:cstheme="minorHAnsi"/>
          <w:sz w:val="24"/>
          <w:szCs w:val="24"/>
        </w:rPr>
      </w:pPr>
      <w:r>
        <w:rPr>
          <w:rFonts w:cstheme="minorHAnsi"/>
          <w:sz w:val="24"/>
          <w:szCs w:val="24"/>
        </w:rPr>
        <w:t>Style a react component</w:t>
      </w:r>
    </w:p>
    <w:p w14:paraId="3CD467DB">
      <w:pPr>
        <w:numPr>
          <w:ilvl w:val="0"/>
          <w:numId w:val="17"/>
        </w:numPr>
        <w:rPr>
          <w:rFonts w:cstheme="minorHAnsi"/>
          <w:sz w:val="24"/>
          <w:szCs w:val="24"/>
        </w:rPr>
      </w:pPr>
      <w:r>
        <w:rPr>
          <w:rFonts w:cstheme="minorHAnsi"/>
          <w:sz w:val="24"/>
          <w:szCs w:val="24"/>
        </w:rPr>
        <w:t>Define styles using the CSS Module</w:t>
      </w:r>
    </w:p>
    <w:p w14:paraId="3BA0FE59">
      <w:pPr>
        <w:numPr>
          <w:ilvl w:val="0"/>
          <w:numId w:val="17"/>
        </w:numPr>
        <w:rPr>
          <w:rFonts w:cstheme="minorHAnsi"/>
          <w:sz w:val="24"/>
          <w:szCs w:val="24"/>
        </w:rPr>
      </w:pPr>
      <w:r>
        <w:rPr>
          <w:rFonts w:cstheme="minorHAnsi"/>
          <w:sz w:val="24"/>
          <w:szCs w:val="24"/>
        </w:rPr>
        <w:t>Apply styles to components using className and style properties</w:t>
      </w:r>
    </w:p>
    <w:p w14:paraId="2A4A623E">
      <w:pPr>
        <w:rPr>
          <w:rFonts w:cstheme="minorHAnsi"/>
          <w:b/>
          <w:sz w:val="24"/>
          <w:szCs w:val="24"/>
        </w:rPr>
      </w:pPr>
      <w:r>
        <w:rPr>
          <w:rFonts w:cstheme="minorHAnsi"/>
          <w:b/>
          <w:sz w:val="24"/>
          <w:szCs w:val="24"/>
        </w:rPr>
        <w:t>Prerequisites</w:t>
      </w:r>
    </w:p>
    <w:p w14:paraId="02A7AA10">
      <w:pPr>
        <w:rPr>
          <w:rFonts w:cstheme="minorHAnsi"/>
          <w:sz w:val="24"/>
          <w:szCs w:val="24"/>
        </w:rPr>
      </w:pPr>
    </w:p>
    <w:p w14:paraId="7533CA80">
      <w:pPr>
        <w:rPr>
          <w:rFonts w:cstheme="minorHAnsi"/>
          <w:sz w:val="24"/>
          <w:szCs w:val="24"/>
        </w:rPr>
      </w:pPr>
      <w:r>
        <w:rPr>
          <w:rFonts w:cstheme="minorHAnsi"/>
          <w:sz w:val="24"/>
          <w:szCs w:val="24"/>
        </w:rPr>
        <w:t>The following is required to complete this hands-on lab:</w:t>
      </w:r>
    </w:p>
    <w:p w14:paraId="5EEC9486">
      <w:pPr>
        <w:numPr>
          <w:ilvl w:val="0"/>
          <w:numId w:val="18"/>
        </w:numPr>
        <w:rPr>
          <w:rFonts w:cstheme="minorHAnsi"/>
          <w:sz w:val="24"/>
          <w:szCs w:val="24"/>
        </w:rPr>
      </w:pPr>
      <w:r>
        <w:rPr>
          <w:rFonts w:cstheme="minorHAnsi"/>
          <w:sz w:val="24"/>
          <w:szCs w:val="24"/>
        </w:rPr>
        <w:t>Node.js</w:t>
      </w:r>
    </w:p>
    <w:p w14:paraId="350ACB8C">
      <w:pPr>
        <w:numPr>
          <w:ilvl w:val="0"/>
          <w:numId w:val="18"/>
        </w:numPr>
        <w:rPr>
          <w:rFonts w:cstheme="minorHAnsi"/>
          <w:sz w:val="24"/>
          <w:szCs w:val="24"/>
        </w:rPr>
      </w:pPr>
      <w:r>
        <w:rPr>
          <w:rFonts w:cstheme="minorHAnsi"/>
          <w:sz w:val="24"/>
          <w:szCs w:val="24"/>
        </w:rPr>
        <w:t>NPM</w:t>
      </w:r>
    </w:p>
    <w:p w14:paraId="7A2F7ECA">
      <w:pPr>
        <w:numPr>
          <w:ilvl w:val="0"/>
          <w:numId w:val="18"/>
        </w:numPr>
        <w:rPr>
          <w:rFonts w:cstheme="minorHAnsi"/>
          <w:sz w:val="24"/>
          <w:szCs w:val="24"/>
        </w:rPr>
      </w:pPr>
      <w:r>
        <w:rPr>
          <w:rFonts w:cstheme="minorHAnsi"/>
          <w:sz w:val="24"/>
          <w:szCs w:val="24"/>
        </w:rPr>
        <w:t>Visual Studio Code</w:t>
      </w:r>
    </w:p>
    <w:p w14:paraId="0B200FC9">
      <w:pPr>
        <w:rPr>
          <w:rFonts w:cstheme="minorHAnsi"/>
          <w:sz w:val="24"/>
          <w:szCs w:val="24"/>
        </w:rPr>
      </w:pPr>
    </w:p>
    <w:p w14:paraId="680A43FF">
      <w:pPr>
        <w:rPr>
          <w:rFonts w:cstheme="minorHAnsi"/>
          <w:b/>
          <w:sz w:val="24"/>
          <w:szCs w:val="24"/>
        </w:rPr>
      </w:pPr>
      <w:r>
        <w:rPr>
          <w:rFonts w:cstheme="minorHAnsi"/>
          <w:b/>
          <w:sz w:val="24"/>
          <w:szCs w:val="24"/>
        </w:rPr>
        <w:t>Notes</w:t>
      </w:r>
    </w:p>
    <w:p w14:paraId="6CDF6D65">
      <w:pPr>
        <w:rPr>
          <w:rFonts w:cstheme="minorHAnsi"/>
          <w:sz w:val="24"/>
          <w:szCs w:val="24"/>
        </w:rPr>
      </w:pPr>
    </w:p>
    <w:p w14:paraId="52749AC6">
      <w:pPr>
        <w:rPr>
          <w:rFonts w:cstheme="minorHAnsi"/>
          <w:b/>
          <w:sz w:val="24"/>
          <w:szCs w:val="24"/>
        </w:rPr>
      </w:pPr>
      <w:r>
        <w:rPr>
          <w:rFonts w:cstheme="minorHAnsi"/>
          <w:sz w:val="24"/>
          <w:szCs w:val="24"/>
        </w:rPr>
        <w:t xml:space="preserve">Estimated time to complete this lab: </w:t>
      </w:r>
      <w:r>
        <w:rPr>
          <w:rFonts w:cstheme="minorHAnsi"/>
          <w:b/>
          <w:sz w:val="24"/>
          <w:szCs w:val="24"/>
        </w:rPr>
        <w:t>30 minutes.</w:t>
      </w:r>
    </w:p>
    <w:p w14:paraId="5E628B19">
      <w:pPr>
        <w:rPr>
          <w:rFonts w:cstheme="minorHAnsi"/>
          <w:b/>
          <w:sz w:val="24"/>
          <w:szCs w:val="24"/>
        </w:rPr>
      </w:pPr>
    </w:p>
    <w:p w14:paraId="057F30E0">
      <w:pPr>
        <w:rPr>
          <w:rFonts w:cstheme="minorHAnsi"/>
          <w:sz w:val="24"/>
          <w:szCs w:val="24"/>
        </w:rPr>
      </w:pPr>
      <w:r>
        <w:rPr>
          <w:rFonts w:cstheme="minorHAnsi"/>
          <w:sz w:val="24"/>
          <w:szCs w:val="24"/>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7B82BF56">
      <w:pPr>
        <w:rPr>
          <w:rFonts w:cstheme="minorHAnsi"/>
          <w:sz w:val="24"/>
          <w:szCs w:val="24"/>
        </w:rPr>
      </w:pPr>
      <w:r>
        <w:rPr>
          <w:rFonts w:cstheme="minorHAnsi"/>
          <w:sz w:val="24"/>
          <w:szCs w:val="24"/>
        </w:rPr>
        <w:t>Download and build the attached react application.</w:t>
      </w:r>
    </w:p>
    <w:p w14:paraId="61F34EC3">
      <w:pPr>
        <w:rPr>
          <w:rFonts w:cstheme="minorHAnsi"/>
          <w:sz w:val="24"/>
          <w:szCs w:val="24"/>
        </w:rPr>
      </w:pPr>
      <w:r>
        <w:rPr>
          <w:rFonts w:cstheme="minorHAnsi"/>
          <w:sz w:val="24"/>
          <w:szCs w:val="24"/>
        </w:rPr>
        <w:object>
          <v:shape id="_x0000_i1025" o:spt="75" type="#_x0000_t75" style="height:49.2pt;width:74.4pt;" o:ole="t" filled="f" o:preferrelative="t" stroked="f" coordsize="21600,21600">
            <v:path/>
            <v:fill on="f" focussize="0,0"/>
            <v:stroke on="f" joinstyle="miter"/>
            <v:imagedata r:id="rId35" o:title=""/>
            <o:lock v:ext="edit" aspectratio="t"/>
            <w10:wrap type="none"/>
            <w10:anchorlock/>
          </v:shape>
          <o:OLEObject Type="Embed" ProgID="Package" ShapeID="_x0000_i1025" DrawAspect="Icon" ObjectID="_1468075725" r:id="rId34">
            <o:LockedField>false</o:LockedField>
          </o:OLEObject>
        </w:object>
      </w:r>
    </w:p>
    <w:p w14:paraId="4E2166E1">
      <w:pPr>
        <w:numPr>
          <w:ilvl w:val="0"/>
          <w:numId w:val="25"/>
        </w:numPr>
        <w:rPr>
          <w:rFonts w:cstheme="minorHAnsi"/>
          <w:sz w:val="24"/>
          <w:szCs w:val="24"/>
        </w:rPr>
      </w:pPr>
      <w:r>
        <w:rPr>
          <w:rFonts w:cstheme="minorHAnsi"/>
          <w:sz w:val="24"/>
          <w:szCs w:val="24"/>
        </w:rPr>
        <w:t>Unzip the react application in a folder</w:t>
      </w:r>
    </w:p>
    <w:p w14:paraId="7274AFFC">
      <w:pPr>
        <w:numPr>
          <w:ilvl w:val="0"/>
          <w:numId w:val="25"/>
        </w:numPr>
        <w:rPr>
          <w:rFonts w:cstheme="minorHAnsi"/>
          <w:sz w:val="24"/>
          <w:szCs w:val="24"/>
        </w:rPr>
      </w:pPr>
      <w:r>
        <w:rPr>
          <w:rFonts w:cstheme="minorHAnsi"/>
          <w:sz w:val="24"/>
          <w:szCs w:val="24"/>
        </w:rPr>
        <w:t>Open command prompt and switch to the react application folder</w:t>
      </w:r>
    </w:p>
    <w:p w14:paraId="0190461F">
      <w:pPr>
        <w:numPr>
          <w:ilvl w:val="0"/>
          <w:numId w:val="25"/>
        </w:numPr>
        <w:rPr>
          <w:rFonts w:cstheme="minorHAnsi"/>
          <w:sz w:val="24"/>
          <w:szCs w:val="24"/>
        </w:rPr>
      </w:pPr>
      <w:r>
        <w:rPr>
          <w:rFonts w:cstheme="minorHAnsi"/>
          <w:sz w:val="24"/>
          <w:szCs w:val="24"/>
        </w:rPr>
        <w:t>Restore the node packages using the following commands</w:t>
      </w:r>
    </w:p>
    <w:p w14:paraId="16DEB236">
      <w:pPr>
        <w:rPr>
          <w:rFonts w:cstheme="minorHAnsi"/>
          <w:sz w:val="24"/>
          <w:szCs w:val="24"/>
        </w:rPr>
      </w:pPr>
      <w:r>
        <w:rPr>
          <w:rFonts w:cstheme="minorHAnsi"/>
          <w:sz w:val="24"/>
          <w:szCs w:val="24"/>
        </w:rPr>
        <w:drawing>
          <wp:inline distT="0" distB="0" distL="0" distR="0">
            <wp:extent cx="4381500" cy="518160"/>
            <wp:effectExtent l="0" t="0" r="0" b="2540"/>
            <wp:docPr id="12554643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64366"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381500" cy="518160"/>
                    </a:xfrm>
                    <a:prstGeom prst="rect">
                      <a:avLst/>
                    </a:prstGeom>
                    <a:noFill/>
                    <a:ln>
                      <a:noFill/>
                    </a:ln>
                  </pic:spPr>
                </pic:pic>
              </a:graphicData>
            </a:graphic>
          </wp:inline>
        </w:drawing>
      </w:r>
    </w:p>
    <w:p w14:paraId="786775C4">
      <w:pPr>
        <w:rPr>
          <w:rFonts w:cstheme="minorHAnsi"/>
          <w:i/>
          <w:iCs/>
          <w:sz w:val="24"/>
          <w:szCs w:val="24"/>
        </w:rPr>
      </w:pPr>
      <w:r>
        <w:rPr>
          <w:rFonts w:cstheme="minorHAnsi"/>
          <w:i/>
          <w:iCs/>
          <w:sz w:val="24"/>
          <w:szCs w:val="24"/>
        </w:rPr>
        <w:t xml:space="preserve">Figure </w:t>
      </w:r>
      <w:r>
        <w:rPr>
          <w:rFonts w:cstheme="minorHAnsi"/>
          <w:i/>
          <w:iCs/>
          <w:sz w:val="24"/>
          <w:szCs w:val="24"/>
        </w:rPr>
        <w:fldChar w:fldCharType="begin"/>
      </w:r>
      <w:r>
        <w:rPr>
          <w:rFonts w:cstheme="minorHAnsi"/>
          <w:i/>
          <w:iCs/>
          <w:sz w:val="24"/>
          <w:szCs w:val="24"/>
        </w:rPr>
        <w:instrText xml:space="preserve"> SEQ Figure \* ARABIC </w:instrText>
      </w:r>
      <w:r>
        <w:rPr>
          <w:rFonts w:cstheme="minorHAnsi"/>
          <w:i/>
          <w:iCs/>
          <w:sz w:val="24"/>
          <w:szCs w:val="24"/>
        </w:rPr>
        <w:fldChar w:fldCharType="separate"/>
      </w:r>
      <w:r>
        <w:rPr>
          <w:rFonts w:cstheme="minorHAnsi"/>
          <w:i/>
          <w:iCs/>
          <w:sz w:val="24"/>
          <w:szCs w:val="24"/>
        </w:rPr>
        <w:t>1</w:t>
      </w:r>
      <w:r>
        <w:rPr>
          <w:rFonts w:cstheme="minorHAnsi"/>
          <w:sz w:val="24"/>
          <w:szCs w:val="24"/>
        </w:rPr>
        <w:fldChar w:fldCharType="end"/>
      </w:r>
      <w:r>
        <w:rPr>
          <w:rFonts w:cstheme="minorHAnsi"/>
          <w:i/>
          <w:iCs/>
          <w:sz w:val="24"/>
          <w:szCs w:val="24"/>
        </w:rPr>
        <w:t>: Restore packages</w:t>
      </w:r>
    </w:p>
    <w:p w14:paraId="341DD5BB">
      <w:pPr>
        <w:numPr>
          <w:ilvl w:val="0"/>
          <w:numId w:val="25"/>
        </w:numPr>
        <w:rPr>
          <w:rFonts w:cstheme="minorHAnsi"/>
          <w:sz w:val="24"/>
          <w:szCs w:val="24"/>
        </w:rPr>
      </w:pPr>
      <w:r>
        <w:rPr>
          <w:rFonts w:cstheme="minorHAnsi"/>
          <w:sz w:val="24"/>
          <w:szCs w:val="24"/>
        </w:rPr>
        <w:t>Open the application using VS Code</w:t>
      </w:r>
    </w:p>
    <w:p w14:paraId="779D29FE">
      <w:pPr>
        <w:numPr>
          <w:ilvl w:val="0"/>
          <w:numId w:val="25"/>
        </w:numPr>
        <w:rPr>
          <w:rFonts w:cstheme="minorHAnsi"/>
          <w:sz w:val="24"/>
          <w:szCs w:val="24"/>
        </w:rPr>
      </w:pPr>
      <w:r>
        <w:rPr>
          <w:rFonts w:cstheme="minorHAnsi"/>
          <w:sz w:val="24"/>
          <w:szCs w:val="24"/>
        </w:rPr>
        <w:t>Create a new CSS Module in a file called “CohortDetails.module.css”</w:t>
      </w:r>
    </w:p>
    <w:p w14:paraId="6360E4EA">
      <w:pPr>
        <w:numPr>
          <w:ilvl w:val="0"/>
          <w:numId w:val="25"/>
        </w:numPr>
        <w:rPr>
          <w:rFonts w:cstheme="minorHAnsi"/>
          <w:sz w:val="24"/>
          <w:szCs w:val="24"/>
        </w:rPr>
      </w:pPr>
      <w:r>
        <w:rPr>
          <w:rFonts w:cstheme="minorHAnsi"/>
          <w:sz w:val="24"/>
          <w:szCs w:val="24"/>
        </w:rPr>
        <w:t>Define a css class with the name as “box” with following properties</w:t>
      </w:r>
    </w:p>
    <w:p w14:paraId="173AD7BA">
      <w:pPr>
        <w:rPr>
          <w:rFonts w:cstheme="minorHAnsi"/>
          <w:i/>
          <w:sz w:val="24"/>
          <w:szCs w:val="24"/>
        </w:rPr>
      </w:pPr>
      <w:r>
        <w:rPr>
          <w:rFonts w:cstheme="minorHAnsi"/>
          <w:i/>
          <w:sz w:val="24"/>
          <w:szCs w:val="24"/>
        </w:rPr>
        <w:t>Width = 300px;</w:t>
      </w:r>
    </w:p>
    <w:p w14:paraId="4772B191">
      <w:pPr>
        <w:rPr>
          <w:rFonts w:cstheme="minorHAnsi"/>
          <w:i/>
          <w:sz w:val="24"/>
          <w:szCs w:val="24"/>
        </w:rPr>
      </w:pPr>
      <w:r>
        <w:rPr>
          <w:rFonts w:cstheme="minorHAnsi"/>
          <w:i/>
          <w:sz w:val="24"/>
          <w:szCs w:val="24"/>
        </w:rPr>
        <w:t>Display = inline block;</w:t>
      </w:r>
    </w:p>
    <w:p w14:paraId="1612EDF5">
      <w:pPr>
        <w:rPr>
          <w:rFonts w:cstheme="minorHAnsi"/>
          <w:i/>
          <w:sz w:val="24"/>
          <w:szCs w:val="24"/>
        </w:rPr>
      </w:pPr>
      <w:r>
        <w:rPr>
          <w:rFonts w:cstheme="minorHAnsi"/>
          <w:i/>
          <w:sz w:val="24"/>
          <w:szCs w:val="24"/>
        </w:rPr>
        <w:t>Overall 10px margin</w:t>
      </w:r>
    </w:p>
    <w:p w14:paraId="6F3F8128">
      <w:pPr>
        <w:rPr>
          <w:rFonts w:cstheme="minorHAnsi"/>
          <w:i/>
          <w:sz w:val="24"/>
          <w:szCs w:val="24"/>
        </w:rPr>
      </w:pPr>
      <w:r>
        <w:rPr>
          <w:rFonts w:cstheme="minorHAnsi"/>
          <w:i/>
          <w:sz w:val="24"/>
          <w:szCs w:val="24"/>
        </w:rPr>
        <w:t>Top and bottom padding as 10px</w:t>
      </w:r>
    </w:p>
    <w:p w14:paraId="724ABB5D">
      <w:pPr>
        <w:rPr>
          <w:rFonts w:cstheme="minorHAnsi"/>
          <w:i/>
          <w:sz w:val="24"/>
          <w:szCs w:val="24"/>
        </w:rPr>
      </w:pPr>
      <w:r>
        <w:rPr>
          <w:rFonts w:cstheme="minorHAnsi"/>
          <w:i/>
          <w:sz w:val="24"/>
          <w:szCs w:val="24"/>
        </w:rPr>
        <w:t>Left and right padding as 20px</w:t>
      </w:r>
    </w:p>
    <w:p w14:paraId="3802C4EA">
      <w:pPr>
        <w:rPr>
          <w:rFonts w:cstheme="minorHAnsi"/>
          <w:i/>
          <w:sz w:val="24"/>
          <w:szCs w:val="24"/>
        </w:rPr>
      </w:pPr>
      <w:r>
        <w:rPr>
          <w:rFonts w:cstheme="minorHAnsi"/>
          <w:i/>
          <w:sz w:val="24"/>
          <w:szCs w:val="24"/>
        </w:rPr>
        <w:t>1 px border in black color</w:t>
      </w:r>
    </w:p>
    <w:p w14:paraId="5D490EA9">
      <w:pPr>
        <w:rPr>
          <w:rFonts w:cstheme="minorHAnsi"/>
          <w:i/>
          <w:sz w:val="24"/>
          <w:szCs w:val="24"/>
        </w:rPr>
      </w:pPr>
      <w:r>
        <w:rPr>
          <w:rFonts w:cstheme="minorHAnsi"/>
          <w:i/>
          <w:sz w:val="24"/>
          <w:szCs w:val="24"/>
        </w:rPr>
        <w:t>A border radius of 10px</w:t>
      </w:r>
    </w:p>
    <w:p w14:paraId="56C45870">
      <w:pPr>
        <w:numPr>
          <w:ilvl w:val="0"/>
          <w:numId w:val="25"/>
        </w:numPr>
        <w:rPr>
          <w:rFonts w:cstheme="minorHAnsi"/>
          <w:sz w:val="24"/>
          <w:szCs w:val="24"/>
        </w:rPr>
      </w:pPr>
      <w:r>
        <w:rPr>
          <w:rFonts w:cstheme="minorHAnsi"/>
          <w:sz w:val="24"/>
          <w:szCs w:val="24"/>
        </w:rPr>
        <w:t>Define a css style for html &lt;dt&gt; element using tag selector. Set the font weight to 500.</w:t>
      </w:r>
    </w:p>
    <w:p w14:paraId="4581A1DF">
      <w:pPr>
        <w:numPr>
          <w:ilvl w:val="0"/>
          <w:numId w:val="25"/>
        </w:numPr>
        <w:rPr>
          <w:rFonts w:cstheme="minorHAnsi"/>
          <w:sz w:val="24"/>
          <w:szCs w:val="24"/>
        </w:rPr>
      </w:pPr>
      <w:r>
        <w:rPr>
          <w:rFonts w:cstheme="minorHAnsi"/>
          <w:sz w:val="24"/>
          <w:szCs w:val="24"/>
        </w:rPr>
        <w:t>Open the cohort details component and import the CSS Module</w:t>
      </w:r>
    </w:p>
    <w:p w14:paraId="192BB20B">
      <w:pPr>
        <w:numPr>
          <w:ilvl w:val="0"/>
          <w:numId w:val="25"/>
        </w:numPr>
        <w:rPr>
          <w:rFonts w:cstheme="minorHAnsi"/>
          <w:sz w:val="24"/>
          <w:szCs w:val="24"/>
        </w:rPr>
      </w:pPr>
      <w:r>
        <w:rPr>
          <w:rFonts w:cstheme="minorHAnsi"/>
          <w:sz w:val="24"/>
          <w:szCs w:val="24"/>
        </w:rPr>
        <w:t>Apply the box class to the container div</w:t>
      </w:r>
    </w:p>
    <w:p w14:paraId="3C5A1528">
      <w:pPr>
        <w:numPr>
          <w:ilvl w:val="0"/>
          <w:numId w:val="25"/>
        </w:numPr>
        <w:rPr>
          <w:rFonts w:cstheme="minorHAnsi"/>
          <w:sz w:val="24"/>
          <w:szCs w:val="24"/>
        </w:rPr>
      </w:pPr>
      <w:r>
        <w:rPr>
          <w:rFonts w:cstheme="minorHAnsi"/>
          <w:sz w:val="24"/>
          <w:szCs w:val="24"/>
        </w:rPr>
        <w:t>Define the style for &lt;h3&gt; element to use “green” color font when cohort status is “ongoing” and “blue” color in all other scenarios.</w:t>
      </w:r>
    </w:p>
    <w:p w14:paraId="66EA6C1B">
      <w:pPr>
        <w:numPr>
          <w:ilvl w:val="0"/>
          <w:numId w:val="25"/>
        </w:numPr>
        <w:rPr>
          <w:rFonts w:cstheme="minorHAnsi"/>
          <w:sz w:val="24"/>
          <w:szCs w:val="24"/>
        </w:rPr>
      </w:pPr>
      <w:r>
        <w:rPr>
          <w:rFonts w:cstheme="minorHAnsi"/>
          <w:sz w:val="24"/>
          <w:szCs w:val="24"/>
        </w:rPr>
        <w:t>Final result should look similar to the below image</w:t>
      </w:r>
    </w:p>
    <w:p w14:paraId="4A423A13">
      <w:pPr>
        <w:rPr>
          <w:rFonts w:cstheme="minorHAnsi"/>
          <w:sz w:val="24"/>
          <w:szCs w:val="24"/>
        </w:rPr>
      </w:pPr>
    </w:p>
    <w:p w14:paraId="69BAC4D0">
      <w:pPr>
        <w:rPr>
          <w:rFonts w:cstheme="minorHAnsi"/>
          <w:sz w:val="24"/>
          <w:szCs w:val="24"/>
        </w:rPr>
      </w:pPr>
    </w:p>
    <w:p w14:paraId="747BE7C7">
      <w:pPr>
        <w:rPr>
          <w:rFonts w:cstheme="minorHAnsi"/>
          <w:sz w:val="24"/>
          <w:szCs w:val="24"/>
        </w:rPr>
      </w:pPr>
    </w:p>
    <w:p w14:paraId="49EC7A42">
      <w:pPr>
        <w:spacing w:before="100" w:beforeAutospacing="1" w:after="100" w:afterAutospacing="1" w:line="240" w:lineRule="auto"/>
        <w:jc w:val="center"/>
        <w:outlineLvl w:val="0"/>
        <w:rPr>
          <w:rFonts w:cstheme="minorHAnsi"/>
          <w:b/>
          <w:sz w:val="24"/>
          <w:szCs w:val="24"/>
        </w:rPr>
      </w:pPr>
      <w:r>
        <w:rPr>
          <w:rFonts w:cstheme="minorHAnsi"/>
          <w:b/>
          <w:sz w:val="24"/>
          <w:szCs w:val="24"/>
        </w:rPr>
        <w:t>WEEK 6 ADDITIONAL HANDS ON</w:t>
      </w:r>
    </w:p>
    <w:p w14:paraId="3DB06017">
      <w:pPr>
        <w:spacing w:before="100" w:beforeAutospacing="1" w:after="100" w:afterAutospacing="1" w:line="240" w:lineRule="auto"/>
        <w:jc w:val="center"/>
        <w:outlineLvl w:val="0"/>
        <w:rPr>
          <w:rFonts w:cstheme="minorHAnsi"/>
          <w:b/>
          <w:sz w:val="24"/>
          <w:szCs w:val="24"/>
        </w:rPr>
      </w:pPr>
      <w:r>
        <w:rPr>
          <w:rFonts w:cstheme="minorHAnsi"/>
          <w:b/>
          <w:sz w:val="24"/>
          <w:szCs w:val="24"/>
        </w:rPr>
        <w:t>6. React JS - HOL</w:t>
      </w:r>
    </w:p>
    <w:p w14:paraId="2A8FF336">
      <w:pPr>
        <w:spacing w:before="100" w:beforeAutospacing="1" w:after="100" w:afterAutospacing="1" w:line="240" w:lineRule="auto"/>
        <w:outlineLvl w:val="0"/>
        <w:rPr>
          <w:rFonts w:cstheme="minorHAnsi"/>
          <w:sz w:val="24"/>
          <w:szCs w:val="24"/>
        </w:rPr>
      </w:pPr>
      <w:r>
        <w:rPr>
          <w:rFonts w:cstheme="minorHAnsi"/>
          <w:b/>
          <w:sz w:val="24"/>
          <w:szCs w:val="24"/>
        </w:rPr>
        <w:t>Objectives</w:t>
      </w:r>
    </w:p>
    <w:p w14:paraId="58D4C608">
      <w:pPr>
        <w:pStyle w:val="249"/>
        <w:numPr>
          <w:ilvl w:val="0"/>
          <w:numId w:val="11"/>
        </w:numPr>
        <w:spacing w:line="252" w:lineRule="auto"/>
        <w:rPr>
          <w:rFonts w:cstheme="minorHAnsi"/>
          <w:b/>
          <w:bCs/>
          <w:sz w:val="24"/>
          <w:szCs w:val="24"/>
        </w:rPr>
      </w:pPr>
      <w:r>
        <w:rPr>
          <w:rFonts w:cstheme="minorHAnsi"/>
          <w:b/>
          <w:bCs/>
          <w:sz w:val="24"/>
          <w:szCs w:val="24"/>
        </w:rPr>
        <w:t>Explain the need and benefits of React Router</w:t>
      </w:r>
    </w:p>
    <w:p w14:paraId="29AA1FA3">
      <w:pPr>
        <w:spacing w:line="252" w:lineRule="auto"/>
        <w:rPr>
          <w:rFonts w:cstheme="minorHAnsi"/>
          <w:sz w:val="24"/>
          <w:szCs w:val="24"/>
        </w:rPr>
      </w:pPr>
      <w:r>
        <w:rPr>
          <w:rFonts w:cstheme="minorHAnsi"/>
          <w:sz w:val="24"/>
          <w:szCs w:val="24"/>
        </w:rPr>
        <w:t>React Router is a powerful routing library used in React applications to handle navigation between different components or pages without reloading the entire application. Since React is a single-page application (SPA) framework, traditional page reloads are not ideal. React Router enables dynamic routing that updates the URL and renders the correct component without refreshing the page. This improves performance and provides a smoother user experience. Its benefits include easy navigation, nested routing, parameterized routes, route guards, and code-splitting, making it an essential tool for building scalable and interactive React apps.</w:t>
      </w:r>
    </w:p>
    <w:p w14:paraId="0351D5D8">
      <w:pPr>
        <w:pStyle w:val="249"/>
        <w:numPr>
          <w:ilvl w:val="0"/>
          <w:numId w:val="11"/>
        </w:numPr>
        <w:spacing w:line="252" w:lineRule="auto"/>
        <w:rPr>
          <w:rFonts w:cstheme="minorHAnsi"/>
          <w:b/>
          <w:bCs/>
          <w:sz w:val="24"/>
          <w:szCs w:val="24"/>
        </w:rPr>
      </w:pPr>
      <w:r>
        <w:rPr>
          <w:rFonts w:cstheme="minorHAnsi"/>
          <w:b/>
          <w:bCs/>
          <w:sz w:val="24"/>
          <w:szCs w:val="24"/>
        </w:rPr>
        <w:t>Identify the Components in React Router</w:t>
      </w:r>
    </w:p>
    <w:p w14:paraId="3B37BDE2">
      <w:pPr>
        <w:spacing w:line="252" w:lineRule="auto"/>
        <w:rPr>
          <w:rFonts w:cstheme="minorHAnsi"/>
          <w:sz w:val="24"/>
          <w:szCs w:val="24"/>
        </w:rPr>
      </w:pPr>
      <w:r>
        <w:rPr>
          <w:rFonts w:cstheme="minorHAnsi"/>
          <w:sz w:val="24"/>
          <w:szCs w:val="24"/>
        </w:rPr>
        <w:t>React Router provides several core components that help in defining and managing routes in a React application. The most commonly used components are:</w:t>
      </w:r>
    </w:p>
    <w:p w14:paraId="3038809D">
      <w:pPr>
        <w:numPr>
          <w:ilvl w:val="0"/>
          <w:numId w:val="26"/>
        </w:numPr>
        <w:spacing w:line="252" w:lineRule="auto"/>
        <w:rPr>
          <w:rFonts w:cstheme="minorHAnsi"/>
          <w:sz w:val="24"/>
          <w:szCs w:val="24"/>
        </w:rPr>
      </w:pPr>
      <w:r>
        <w:rPr>
          <w:rFonts w:cstheme="minorHAnsi"/>
          <w:sz w:val="24"/>
          <w:szCs w:val="24"/>
        </w:rPr>
        <w:t>BrowserRouter: Wraps the entire application and enables routing using the browser's history API.</w:t>
      </w:r>
    </w:p>
    <w:p w14:paraId="12BF2828">
      <w:pPr>
        <w:numPr>
          <w:ilvl w:val="0"/>
          <w:numId w:val="26"/>
        </w:numPr>
        <w:spacing w:line="252" w:lineRule="auto"/>
        <w:rPr>
          <w:rFonts w:cstheme="minorHAnsi"/>
          <w:sz w:val="24"/>
          <w:szCs w:val="24"/>
        </w:rPr>
      </w:pPr>
      <w:r>
        <w:rPr>
          <w:rFonts w:cstheme="minorHAnsi"/>
          <w:sz w:val="24"/>
          <w:szCs w:val="24"/>
        </w:rPr>
        <w:t>Routes: A container for all the route definitions; replaces the older Switch component.</w:t>
      </w:r>
    </w:p>
    <w:p w14:paraId="1936A80F">
      <w:pPr>
        <w:numPr>
          <w:ilvl w:val="0"/>
          <w:numId w:val="26"/>
        </w:numPr>
        <w:spacing w:line="252" w:lineRule="auto"/>
        <w:rPr>
          <w:rFonts w:cstheme="minorHAnsi"/>
          <w:sz w:val="24"/>
          <w:szCs w:val="24"/>
        </w:rPr>
      </w:pPr>
      <w:r>
        <w:rPr>
          <w:rFonts w:cstheme="minorHAnsi"/>
          <w:sz w:val="24"/>
          <w:szCs w:val="24"/>
        </w:rPr>
        <w:t>Route: Defines a path and the component that should be rendered when the path matches.</w:t>
      </w:r>
    </w:p>
    <w:p w14:paraId="57D5E9CA">
      <w:pPr>
        <w:numPr>
          <w:ilvl w:val="0"/>
          <w:numId w:val="26"/>
        </w:numPr>
        <w:spacing w:line="252" w:lineRule="auto"/>
        <w:rPr>
          <w:rFonts w:cstheme="minorHAnsi"/>
          <w:sz w:val="24"/>
          <w:szCs w:val="24"/>
        </w:rPr>
      </w:pPr>
      <w:r>
        <w:rPr>
          <w:rFonts w:cstheme="minorHAnsi"/>
          <w:sz w:val="24"/>
          <w:szCs w:val="24"/>
        </w:rPr>
        <w:t>Link: Used to navigate between routes without reloading the page, similar to an anchor tag.</w:t>
      </w:r>
    </w:p>
    <w:p w14:paraId="3D8B5913">
      <w:pPr>
        <w:numPr>
          <w:ilvl w:val="0"/>
          <w:numId w:val="26"/>
        </w:numPr>
        <w:spacing w:line="252" w:lineRule="auto"/>
        <w:rPr>
          <w:rFonts w:cstheme="minorHAnsi"/>
          <w:sz w:val="24"/>
          <w:szCs w:val="24"/>
        </w:rPr>
      </w:pPr>
      <w:r>
        <w:rPr>
          <w:rFonts w:cstheme="minorHAnsi"/>
          <w:sz w:val="24"/>
          <w:szCs w:val="24"/>
        </w:rPr>
        <w:t>useParams: A hook used to access route parameters from the URL inside functional components.</w:t>
      </w:r>
    </w:p>
    <w:p w14:paraId="0CCAF00F">
      <w:pPr>
        <w:numPr>
          <w:ilvl w:val="0"/>
          <w:numId w:val="26"/>
        </w:numPr>
        <w:spacing w:line="252" w:lineRule="auto"/>
        <w:rPr>
          <w:rFonts w:cstheme="minorHAnsi"/>
          <w:sz w:val="24"/>
          <w:szCs w:val="24"/>
        </w:rPr>
      </w:pPr>
      <w:r>
        <w:rPr>
          <w:rFonts w:cstheme="minorHAnsi"/>
          <w:sz w:val="24"/>
          <w:szCs w:val="24"/>
        </w:rPr>
        <w:t>Navigate: Used to programmatically redirect users to another route.</w:t>
      </w:r>
    </w:p>
    <w:p w14:paraId="3E339D84">
      <w:pPr>
        <w:spacing w:line="252" w:lineRule="auto"/>
        <w:rPr>
          <w:rFonts w:cstheme="minorHAnsi"/>
          <w:sz w:val="24"/>
          <w:szCs w:val="24"/>
        </w:rPr>
      </w:pPr>
    </w:p>
    <w:p w14:paraId="22928B01">
      <w:pPr>
        <w:pStyle w:val="249"/>
        <w:numPr>
          <w:ilvl w:val="0"/>
          <w:numId w:val="11"/>
        </w:numPr>
        <w:spacing w:line="252" w:lineRule="auto"/>
        <w:rPr>
          <w:rFonts w:cstheme="minorHAnsi"/>
          <w:b/>
          <w:bCs/>
          <w:sz w:val="24"/>
          <w:szCs w:val="24"/>
        </w:rPr>
      </w:pPr>
      <w:r>
        <w:rPr>
          <w:rFonts w:cstheme="minorHAnsi"/>
          <w:b/>
          <w:bCs/>
          <w:sz w:val="24"/>
          <w:szCs w:val="24"/>
        </w:rPr>
        <w:t>List the types of Router Components</w:t>
      </w:r>
    </w:p>
    <w:p w14:paraId="3383E587">
      <w:pPr>
        <w:spacing w:line="252" w:lineRule="auto"/>
        <w:rPr>
          <w:rFonts w:cstheme="minorHAnsi"/>
          <w:sz w:val="24"/>
          <w:szCs w:val="24"/>
        </w:rPr>
      </w:pPr>
      <w:r>
        <w:rPr>
          <w:rFonts w:cstheme="minorHAnsi"/>
          <w:sz w:val="24"/>
          <w:szCs w:val="24"/>
        </w:rPr>
        <w:t>React Router provides different types of routers to suit various use cases:</w:t>
      </w:r>
    </w:p>
    <w:p w14:paraId="6A402FDE">
      <w:pPr>
        <w:numPr>
          <w:ilvl w:val="0"/>
          <w:numId w:val="27"/>
        </w:numPr>
        <w:spacing w:line="252" w:lineRule="auto"/>
        <w:rPr>
          <w:rFonts w:cstheme="minorHAnsi"/>
          <w:sz w:val="24"/>
          <w:szCs w:val="24"/>
        </w:rPr>
      </w:pPr>
      <w:r>
        <w:rPr>
          <w:rFonts w:cstheme="minorHAnsi"/>
          <w:sz w:val="24"/>
          <w:szCs w:val="24"/>
        </w:rPr>
        <w:t>BrowserRouter: Uses the HTML5 history API (pushState, popState) to manage routing. Best for modern web apps.</w:t>
      </w:r>
    </w:p>
    <w:p w14:paraId="35C48465">
      <w:pPr>
        <w:numPr>
          <w:ilvl w:val="0"/>
          <w:numId w:val="27"/>
        </w:numPr>
        <w:spacing w:line="252" w:lineRule="auto"/>
        <w:rPr>
          <w:rFonts w:cstheme="minorHAnsi"/>
          <w:sz w:val="24"/>
          <w:szCs w:val="24"/>
        </w:rPr>
      </w:pPr>
      <w:r>
        <w:rPr>
          <w:rFonts w:cstheme="minorHAnsi"/>
          <w:sz w:val="24"/>
          <w:szCs w:val="24"/>
        </w:rPr>
        <w:t>HashRouter: Uses the hash portion of the URL (e.g., example.com/#/about) for routing. Useful when server-side configuration is limited.</w:t>
      </w:r>
    </w:p>
    <w:p w14:paraId="2BC0F383">
      <w:pPr>
        <w:numPr>
          <w:ilvl w:val="0"/>
          <w:numId w:val="27"/>
        </w:numPr>
        <w:spacing w:line="252" w:lineRule="auto"/>
        <w:rPr>
          <w:rFonts w:cstheme="minorHAnsi"/>
          <w:sz w:val="24"/>
          <w:szCs w:val="24"/>
        </w:rPr>
      </w:pPr>
      <w:r>
        <w:rPr>
          <w:rFonts w:cstheme="minorHAnsi"/>
          <w:sz w:val="24"/>
          <w:szCs w:val="24"/>
        </w:rPr>
        <w:t>MemoryRouter: Keeps the history of your “URL” in memory (does not read or write to the address bar). It's mainly used for testing or non-browser environments like React Native.</w:t>
      </w:r>
      <w:r>
        <w:rPr>
          <w:rFonts w:cstheme="minorHAnsi"/>
          <w:sz w:val="24"/>
          <w:szCs w:val="24"/>
        </w:rPr>
        <w:br w:type="textWrapping"/>
      </w:r>
      <w:r>
        <w:rPr>
          <w:rFonts w:cstheme="minorHAnsi"/>
          <w:sz w:val="24"/>
          <w:szCs w:val="24"/>
        </w:rPr>
        <w:t>Each router type has its own use case depending on deployment and environment.</w:t>
      </w:r>
    </w:p>
    <w:p w14:paraId="001C8B1E">
      <w:pPr>
        <w:spacing w:line="252" w:lineRule="auto"/>
        <w:rPr>
          <w:rFonts w:cstheme="minorHAnsi"/>
          <w:sz w:val="24"/>
          <w:szCs w:val="24"/>
        </w:rPr>
      </w:pPr>
    </w:p>
    <w:p w14:paraId="00B73E52">
      <w:pPr>
        <w:pStyle w:val="249"/>
        <w:numPr>
          <w:ilvl w:val="0"/>
          <w:numId w:val="11"/>
        </w:numPr>
        <w:spacing w:line="252" w:lineRule="auto"/>
        <w:rPr>
          <w:rFonts w:cstheme="minorHAnsi"/>
          <w:b/>
          <w:bCs/>
          <w:sz w:val="24"/>
          <w:szCs w:val="24"/>
        </w:rPr>
      </w:pPr>
      <w:r>
        <w:rPr>
          <w:rFonts w:cstheme="minorHAnsi"/>
          <w:b/>
          <w:bCs/>
          <w:sz w:val="24"/>
          <w:szCs w:val="24"/>
        </w:rPr>
        <w:t>Parameter passing via url</w:t>
      </w:r>
    </w:p>
    <w:p w14:paraId="1FA2587B">
      <w:pPr>
        <w:rPr>
          <w:rFonts w:cstheme="minorHAnsi"/>
          <w:sz w:val="24"/>
          <w:szCs w:val="24"/>
        </w:rPr>
      </w:pPr>
      <w:r>
        <w:rPr>
          <w:rFonts w:cstheme="minorHAnsi"/>
          <w:sz w:val="24"/>
          <w:szCs w:val="24"/>
        </w:rPr>
        <w:t>React Router allows passing parameters via the URL using route parameters. For example, a route path like /user/:id captures id as a route parameter. This allows you to build dynamic routes, such as showing details for a specific user or product based on the id passed in the URL. It's a clean and efficient way to pass data between routes.</w:t>
      </w:r>
    </w:p>
    <w:p w14:paraId="435B0B8D">
      <w:pPr>
        <w:rPr>
          <w:rFonts w:cstheme="minorHAnsi"/>
          <w:sz w:val="24"/>
          <w:szCs w:val="24"/>
        </w:rPr>
      </w:pPr>
    </w:p>
    <w:p w14:paraId="3E99DE8A">
      <w:pPr>
        <w:rPr>
          <w:rFonts w:cstheme="minorHAnsi"/>
          <w:sz w:val="24"/>
          <w:szCs w:val="24"/>
        </w:rPr>
      </w:pPr>
    </w:p>
    <w:p w14:paraId="50F42C29">
      <w:pPr>
        <w:rPr>
          <w:rFonts w:cstheme="minorHAnsi"/>
          <w:sz w:val="24"/>
          <w:szCs w:val="24"/>
        </w:rPr>
      </w:pPr>
      <w:r>
        <w:rPr>
          <w:rFonts w:cstheme="minorHAnsi"/>
          <w:sz w:val="24"/>
          <w:szCs w:val="24"/>
        </w:rPr>
        <w:t>In this hands-on lab, you will learn how to:</w:t>
      </w:r>
    </w:p>
    <w:p w14:paraId="620DDA1C">
      <w:pPr>
        <w:pStyle w:val="249"/>
        <w:numPr>
          <w:ilvl w:val="0"/>
          <w:numId w:val="17"/>
        </w:numPr>
        <w:spacing w:line="252" w:lineRule="auto"/>
        <w:rPr>
          <w:rFonts w:cstheme="minorHAnsi"/>
          <w:sz w:val="24"/>
          <w:szCs w:val="24"/>
        </w:rPr>
      </w:pPr>
      <w:r>
        <w:rPr>
          <w:rFonts w:cstheme="minorHAnsi"/>
          <w:sz w:val="24"/>
          <w:szCs w:val="24"/>
        </w:rPr>
        <w:t>Implement a Simple Navigation Menu</w:t>
      </w:r>
    </w:p>
    <w:p w14:paraId="6545DCA8">
      <w:pPr>
        <w:pStyle w:val="249"/>
        <w:numPr>
          <w:ilvl w:val="0"/>
          <w:numId w:val="17"/>
        </w:numPr>
        <w:spacing w:line="252" w:lineRule="auto"/>
        <w:rPr>
          <w:rFonts w:cstheme="minorHAnsi"/>
          <w:sz w:val="24"/>
          <w:szCs w:val="24"/>
        </w:rPr>
      </w:pPr>
      <w:r>
        <w:rPr>
          <w:rFonts w:cstheme="minorHAnsi"/>
          <w:sz w:val="24"/>
          <w:szCs w:val="24"/>
        </w:rPr>
        <w:t>Add Basic Routes (install, configure)</w:t>
      </w:r>
    </w:p>
    <w:p w14:paraId="7843FADC">
      <w:pPr>
        <w:pStyle w:val="249"/>
        <w:numPr>
          <w:ilvl w:val="0"/>
          <w:numId w:val="17"/>
        </w:numPr>
        <w:spacing w:line="252" w:lineRule="auto"/>
        <w:rPr>
          <w:rFonts w:cstheme="minorHAnsi"/>
          <w:sz w:val="24"/>
          <w:szCs w:val="24"/>
        </w:rPr>
      </w:pPr>
      <w:r>
        <w:rPr>
          <w:rFonts w:cstheme="minorHAnsi"/>
          <w:sz w:val="24"/>
          <w:szCs w:val="24"/>
        </w:rPr>
        <w:t>Use Routes in React Applications</w:t>
      </w:r>
    </w:p>
    <w:p w14:paraId="6F1B71B9">
      <w:pPr>
        <w:pStyle w:val="3"/>
        <w:rPr>
          <w:rFonts w:asciiTheme="minorHAnsi" w:hAnsiTheme="minorHAnsi" w:cstheme="minorHAnsi"/>
          <w:b/>
          <w:color w:val="auto"/>
          <w:sz w:val="24"/>
          <w:szCs w:val="24"/>
        </w:rPr>
      </w:pPr>
      <w:r>
        <w:rPr>
          <w:rFonts w:asciiTheme="minorHAnsi" w:hAnsiTheme="minorHAnsi" w:cstheme="minorHAnsi"/>
          <w:b/>
          <w:color w:val="auto"/>
          <w:sz w:val="24"/>
          <w:szCs w:val="24"/>
        </w:rPr>
        <w:t>Prerequisites</w:t>
      </w:r>
    </w:p>
    <w:p w14:paraId="7E315036">
      <w:pPr>
        <w:rPr>
          <w:rFonts w:cstheme="minorHAnsi"/>
          <w:sz w:val="24"/>
          <w:szCs w:val="24"/>
        </w:rPr>
      </w:pPr>
    </w:p>
    <w:p w14:paraId="6944B47F">
      <w:pPr>
        <w:rPr>
          <w:rFonts w:cstheme="minorHAnsi"/>
          <w:sz w:val="24"/>
          <w:szCs w:val="24"/>
        </w:rPr>
      </w:pPr>
      <w:r>
        <w:rPr>
          <w:rFonts w:cstheme="minorHAnsi"/>
          <w:sz w:val="24"/>
          <w:szCs w:val="24"/>
        </w:rPr>
        <w:t>The following is required to complete this hands-on lab:</w:t>
      </w:r>
    </w:p>
    <w:p w14:paraId="0B161E30">
      <w:pPr>
        <w:pStyle w:val="249"/>
        <w:numPr>
          <w:ilvl w:val="0"/>
          <w:numId w:val="18"/>
        </w:numPr>
        <w:spacing w:line="252" w:lineRule="auto"/>
        <w:rPr>
          <w:rFonts w:cstheme="minorHAnsi"/>
          <w:sz w:val="24"/>
          <w:szCs w:val="24"/>
        </w:rPr>
      </w:pPr>
      <w:r>
        <w:rPr>
          <w:rFonts w:cstheme="minorHAnsi"/>
          <w:sz w:val="24"/>
          <w:szCs w:val="24"/>
        </w:rPr>
        <w:t>Node.js</w:t>
      </w:r>
    </w:p>
    <w:p w14:paraId="33A52697">
      <w:pPr>
        <w:pStyle w:val="249"/>
        <w:numPr>
          <w:ilvl w:val="0"/>
          <w:numId w:val="18"/>
        </w:numPr>
        <w:spacing w:line="252" w:lineRule="auto"/>
        <w:rPr>
          <w:rFonts w:cstheme="minorHAnsi"/>
          <w:sz w:val="24"/>
          <w:szCs w:val="24"/>
        </w:rPr>
      </w:pPr>
      <w:r>
        <w:rPr>
          <w:rFonts w:cstheme="minorHAnsi"/>
          <w:sz w:val="24"/>
          <w:szCs w:val="24"/>
        </w:rPr>
        <w:t>NPM</w:t>
      </w:r>
    </w:p>
    <w:p w14:paraId="37C5BF45">
      <w:pPr>
        <w:pStyle w:val="249"/>
        <w:numPr>
          <w:ilvl w:val="0"/>
          <w:numId w:val="18"/>
        </w:numPr>
        <w:spacing w:line="252" w:lineRule="auto"/>
        <w:rPr>
          <w:rFonts w:cstheme="minorHAnsi"/>
          <w:sz w:val="24"/>
          <w:szCs w:val="24"/>
        </w:rPr>
      </w:pPr>
      <w:r>
        <w:rPr>
          <w:rFonts w:cstheme="minorHAnsi"/>
          <w:sz w:val="24"/>
          <w:szCs w:val="24"/>
        </w:rPr>
        <w:t>Visual Studio Code</w:t>
      </w:r>
    </w:p>
    <w:p w14:paraId="6BABC201">
      <w:pPr>
        <w:rPr>
          <w:rFonts w:cstheme="minorHAnsi"/>
          <w:sz w:val="24"/>
          <w:szCs w:val="24"/>
        </w:rPr>
      </w:pPr>
    </w:p>
    <w:p w14:paraId="122FB987">
      <w:pPr>
        <w:pStyle w:val="3"/>
        <w:rPr>
          <w:rFonts w:asciiTheme="minorHAnsi" w:hAnsiTheme="minorHAnsi" w:cstheme="minorHAnsi"/>
          <w:b/>
          <w:color w:val="auto"/>
          <w:sz w:val="24"/>
          <w:szCs w:val="24"/>
        </w:rPr>
      </w:pPr>
      <w:r>
        <w:rPr>
          <w:rFonts w:asciiTheme="minorHAnsi" w:hAnsiTheme="minorHAnsi" w:cstheme="minorHAnsi"/>
          <w:b/>
          <w:color w:val="auto"/>
          <w:sz w:val="24"/>
          <w:szCs w:val="24"/>
        </w:rPr>
        <w:t>Notes</w:t>
      </w:r>
    </w:p>
    <w:p w14:paraId="7227C5DE">
      <w:pPr>
        <w:rPr>
          <w:rFonts w:cstheme="minorHAnsi"/>
          <w:sz w:val="24"/>
          <w:szCs w:val="24"/>
        </w:rPr>
      </w:pPr>
    </w:p>
    <w:p w14:paraId="1D5CB1E3">
      <w:pPr>
        <w:rPr>
          <w:rFonts w:cstheme="minorHAnsi"/>
          <w:b/>
          <w:sz w:val="24"/>
          <w:szCs w:val="24"/>
        </w:rPr>
      </w:pPr>
      <w:r>
        <w:rPr>
          <w:rFonts w:cstheme="minorHAnsi"/>
          <w:sz w:val="24"/>
          <w:szCs w:val="24"/>
        </w:rPr>
        <w:t xml:space="preserve">Estimated time to complete this lab: </w:t>
      </w:r>
      <w:r>
        <w:rPr>
          <w:rFonts w:cstheme="minorHAnsi"/>
          <w:b/>
          <w:sz w:val="24"/>
          <w:szCs w:val="24"/>
        </w:rPr>
        <w:t>60 minutes.</w:t>
      </w:r>
    </w:p>
    <w:p w14:paraId="494F4C1D">
      <w:pPr>
        <w:rPr>
          <w:rFonts w:cstheme="minorHAnsi"/>
          <w:b/>
          <w:sz w:val="24"/>
          <w:szCs w:val="24"/>
        </w:rPr>
      </w:pPr>
    </w:p>
    <w:p w14:paraId="75FC4840">
      <w:pPr>
        <w:rPr>
          <w:rFonts w:cstheme="minorHAnsi"/>
          <w:sz w:val="24"/>
          <w:szCs w:val="24"/>
        </w:rPr>
      </w:pPr>
      <w:r>
        <w:rPr>
          <w:rFonts w:cstheme="minorHAnsi"/>
          <w:sz w:val="24"/>
          <w:szCs w:val="24"/>
        </w:rPr>
        <w:t xml:space="preserve">Cognizant Academy teams want to maintain a list of trainers along with their expertise in a SPA using React as the technology. You are assigned the task of creating this React app. </w:t>
      </w:r>
    </w:p>
    <w:p w14:paraId="6F3BC47F">
      <w:pPr>
        <w:rPr>
          <w:rFonts w:cstheme="minorHAnsi"/>
          <w:sz w:val="24"/>
          <w:szCs w:val="24"/>
        </w:rPr>
      </w:pPr>
      <w:r>
        <w:rPr>
          <w:rFonts w:cstheme="minorHAnsi"/>
          <w:sz w:val="24"/>
          <w:szCs w:val="24"/>
        </w:rPr>
        <w:t>The following trainers’ data application will deal.</w:t>
      </w:r>
    </w:p>
    <w:p w14:paraId="5F2BEF66">
      <w:pPr>
        <w:pStyle w:val="249"/>
        <w:numPr>
          <w:ilvl w:val="0"/>
          <w:numId w:val="28"/>
        </w:numPr>
        <w:rPr>
          <w:rFonts w:cstheme="minorHAnsi"/>
          <w:sz w:val="24"/>
          <w:szCs w:val="24"/>
        </w:rPr>
      </w:pPr>
      <w:r>
        <w:rPr>
          <w:rFonts w:cstheme="minorHAnsi"/>
          <w:sz w:val="24"/>
          <w:szCs w:val="24"/>
        </w:rPr>
        <w:t>T-ID</w:t>
      </w:r>
    </w:p>
    <w:p w14:paraId="219DD95C">
      <w:pPr>
        <w:pStyle w:val="249"/>
        <w:numPr>
          <w:ilvl w:val="0"/>
          <w:numId w:val="28"/>
        </w:numPr>
        <w:rPr>
          <w:rFonts w:cstheme="minorHAnsi"/>
          <w:sz w:val="24"/>
          <w:szCs w:val="24"/>
        </w:rPr>
      </w:pPr>
      <w:r>
        <w:rPr>
          <w:rFonts w:cstheme="minorHAnsi"/>
          <w:sz w:val="24"/>
          <w:szCs w:val="24"/>
        </w:rPr>
        <w:t>Name</w:t>
      </w:r>
    </w:p>
    <w:p w14:paraId="1DB213DE">
      <w:pPr>
        <w:pStyle w:val="249"/>
        <w:numPr>
          <w:ilvl w:val="0"/>
          <w:numId w:val="28"/>
        </w:numPr>
        <w:rPr>
          <w:rFonts w:cstheme="minorHAnsi"/>
          <w:sz w:val="24"/>
          <w:szCs w:val="24"/>
        </w:rPr>
      </w:pPr>
      <w:r>
        <w:rPr>
          <w:rFonts w:cstheme="minorHAnsi"/>
          <w:sz w:val="24"/>
          <w:szCs w:val="24"/>
        </w:rPr>
        <w:t>Phone</w:t>
      </w:r>
    </w:p>
    <w:p w14:paraId="5C13BDC9">
      <w:pPr>
        <w:pStyle w:val="249"/>
        <w:numPr>
          <w:ilvl w:val="0"/>
          <w:numId w:val="28"/>
        </w:numPr>
        <w:rPr>
          <w:rFonts w:cstheme="minorHAnsi"/>
          <w:sz w:val="24"/>
          <w:szCs w:val="24"/>
        </w:rPr>
      </w:pPr>
      <w:r>
        <w:rPr>
          <w:rFonts w:cstheme="minorHAnsi"/>
          <w:sz w:val="24"/>
          <w:szCs w:val="24"/>
        </w:rPr>
        <w:t>Email</w:t>
      </w:r>
    </w:p>
    <w:p w14:paraId="3C2F32E7">
      <w:pPr>
        <w:pStyle w:val="249"/>
        <w:numPr>
          <w:ilvl w:val="0"/>
          <w:numId w:val="28"/>
        </w:numPr>
        <w:rPr>
          <w:rFonts w:cstheme="minorHAnsi"/>
          <w:sz w:val="24"/>
          <w:szCs w:val="24"/>
        </w:rPr>
      </w:pPr>
      <w:r>
        <w:rPr>
          <w:rFonts w:cstheme="minorHAnsi"/>
          <w:sz w:val="24"/>
          <w:szCs w:val="24"/>
        </w:rPr>
        <w:t>Stream</w:t>
      </w:r>
    </w:p>
    <w:p w14:paraId="630F46D4">
      <w:pPr>
        <w:pStyle w:val="249"/>
        <w:numPr>
          <w:ilvl w:val="0"/>
          <w:numId w:val="28"/>
        </w:numPr>
        <w:rPr>
          <w:rFonts w:cstheme="minorHAnsi"/>
          <w:sz w:val="24"/>
          <w:szCs w:val="24"/>
        </w:rPr>
      </w:pPr>
      <w:r>
        <w:rPr>
          <w:rFonts w:cstheme="minorHAnsi"/>
          <w:sz w:val="24"/>
          <w:szCs w:val="24"/>
        </w:rPr>
        <w:t>Skills</w:t>
      </w:r>
    </w:p>
    <w:p w14:paraId="5AE4B984">
      <w:pPr>
        <w:pStyle w:val="249"/>
        <w:ind w:left="360"/>
        <w:rPr>
          <w:rFonts w:cstheme="minorHAnsi"/>
          <w:sz w:val="24"/>
          <w:szCs w:val="24"/>
        </w:rPr>
      </w:pPr>
    </w:p>
    <w:p w14:paraId="1EDC46EB">
      <w:pPr>
        <w:pStyle w:val="249"/>
        <w:keepNext/>
        <w:numPr>
          <w:ilvl w:val="0"/>
          <w:numId w:val="29"/>
        </w:numPr>
        <w:spacing w:line="360" w:lineRule="auto"/>
        <w:rPr>
          <w:rFonts w:cstheme="minorHAnsi"/>
          <w:sz w:val="24"/>
          <w:szCs w:val="24"/>
        </w:rPr>
      </w:pPr>
      <w:r>
        <w:rPr>
          <w:rFonts w:cstheme="minorHAnsi"/>
          <w:sz w:val="24"/>
          <w:szCs w:val="24"/>
        </w:rPr>
        <w:t xml:space="preserve">Create a new React app using </w:t>
      </w:r>
      <w:r>
        <w:rPr>
          <w:rFonts w:cstheme="minorHAnsi"/>
          <w:i/>
          <w:sz w:val="24"/>
          <w:szCs w:val="24"/>
        </w:rPr>
        <w:t>create-react-app</w:t>
      </w:r>
      <w:r>
        <w:rPr>
          <w:rFonts w:cstheme="minorHAnsi"/>
          <w:sz w:val="24"/>
          <w:szCs w:val="24"/>
        </w:rPr>
        <w:t xml:space="preserve"> tool with the as “TrainersApp”</w:t>
      </w:r>
    </w:p>
    <w:p w14:paraId="7FA267BD">
      <w:pPr>
        <w:pStyle w:val="249"/>
        <w:keepNext/>
        <w:numPr>
          <w:ilvl w:val="0"/>
          <w:numId w:val="29"/>
        </w:numPr>
        <w:spacing w:line="360" w:lineRule="auto"/>
        <w:rPr>
          <w:rFonts w:cstheme="minorHAnsi"/>
          <w:sz w:val="24"/>
          <w:szCs w:val="24"/>
        </w:rPr>
      </w:pPr>
      <w:r>
        <w:rPr>
          <w:rFonts w:cstheme="minorHAnsi"/>
          <w:sz w:val="24"/>
          <w:szCs w:val="24"/>
        </w:rPr>
        <w:t>Open the application using the VS Code</w:t>
      </w:r>
    </w:p>
    <w:p w14:paraId="52494F02">
      <w:pPr>
        <w:pStyle w:val="249"/>
        <w:numPr>
          <w:ilvl w:val="0"/>
          <w:numId w:val="29"/>
        </w:numPr>
        <w:rPr>
          <w:rFonts w:cstheme="minorHAnsi"/>
          <w:sz w:val="24"/>
          <w:szCs w:val="24"/>
        </w:rPr>
      </w:pPr>
      <w:r>
        <w:rPr>
          <w:rFonts w:cstheme="minorHAnsi"/>
          <w:sz w:val="24"/>
          <w:szCs w:val="24"/>
        </w:rPr>
        <w:t xml:space="preserve">Add a new file called </w:t>
      </w:r>
      <w:r>
        <w:rPr>
          <w:rFonts w:cstheme="minorHAnsi"/>
          <w:i/>
          <w:sz w:val="24"/>
          <w:szCs w:val="24"/>
        </w:rPr>
        <w:t>trainer.js</w:t>
      </w:r>
      <w:r>
        <w:rPr>
          <w:rFonts w:cstheme="minorHAnsi"/>
          <w:sz w:val="24"/>
          <w:szCs w:val="24"/>
        </w:rPr>
        <w:t xml:space="preserve"> inside the </w:t>
      </w:r>
      <w:r>
        <w:rPr>
          <w:rFonts w:cstheme="minorHAnsi"/>
          <w:b/>
          <w:sz w:val="24"/>
          <w:szCs w:val="24"/>
        </w:rPr>
        <w:t>src folder</w:t>
      </w:r>
      <w:r>
        <w:rPr>
          <w:rFonts w:cstheme="minorHAnsi"/>
          <w:sz w:val="24"/>
          <w:szCs w:val="24"/>
        </w:rPr>
        <w:t xml:space="preserve"> and define a class named as “Trainer”  with the following properties</w:t>
      </w:r>
    </w:p>
    <w:p w14:paraId="4DED7C12">
      <w:pPr>
        <w:pStyle w:val="249"/>
        <w:numPr>
          <w:ilvl w:val="1"/>
          <w:numId w:val="29"/>
        </w:numPr>
        <w:rPr>
          <w:rFonts w:cstheme="minorHAnsi"/>
          <w:sz w:val="24"/>
          <w:szCs w:val="24"/>
        </w:rPr>
      </w:pPr>
      <w:r>
        <w:rPr>
          <w:rFonts w:cstheme="minorHAnsi"/>
          <w:sz w:val="24"/>
          <w:szCs w:val="24"/>
        </w:rPr>
        <w:t>TrainerId</w:t>
      </w:r>
    </w:p>
    <w:p w14:paraId="03E24D87">
      <w:pPr>
        <w:pStyle w:val="249"/>
        <w:numPr>
          <w:ilvl w:val="1"/>
          <w:numId w:val="29"/>
        </w:numPr>
        <w:rPr>
          <w:rFonts w:cstheme="minorHAnsi"/>
          <w:sz w:val="24"/>
          <w:szCs w:val="24"/>
        </w:rPr>
      </w:pPr>
      <w:r>
        <w:rPr>
          <w:rFonts w:cstheme="minorHAnsi"/>
          <w:sz w:val="24"/>
          <w:szCs w:val="24"/>
        </w:rPr>
        <w:t>Name</w:t>
      </w:r>
    </w:p>
    <w:p w14:paraId="62D53E15">
      <w:pPr>
        <w:pStyle w:val="249"/>
        <w:numPr>
          <w:ilvl w:val="1"/>
          <w:numId w:val="29"/>
        </w:numPr>
        <w:rPr>
          <w:rFonts w:cstheme="minorHAnsi"/>
          <w:sz w:val="24"/>
          <w:szCs w:val="24"/>
        </w:rPr>
      </w:pPr>
      <w:r>
        <w:rPr>
          <w:rFonts w:cstheme="minorHAnsi"/>
          <w:sz w:val="24"/>
          <w:szCs w:val="24"/>
        </w:rPr>
        <w:t>Email</w:t>
      </w:r>
    </w:p>
    <w:p w14:paraId="606448AE">
      <w:pPr>
        <w:pStyle w:val="249"/>
        <w:numPr>
          <w:ilvl w:val="1"/>
          <w:numId w:val="29"/>
        </w:numPr>
        <w:rPr>
          <w:rFonts w:cstheme="minorHAnsi"/>
          <w:sz w:val="24"/>
          <w:szCs w:val="24"/>
        </w:rPr>
      </w:pPr>
      <w:r>
        <w:rPr>
          <w:rFonts w:cstheme="minorHAnsi"/>
          <w:sz w:val="24"/>
          <w:szCs w:val="24"/>
        </w:rPr>
        <w:t>Phone</w:t>
      </w:r>
    </w:p>
    <w:p w14:paraId="48590421">
      <w:pPr>
        <w:pStyle w:val="249"/>
        <w:numPr>
          <w:ilvl w:val="1"/>
          <w:numId w:val="29"/>
        </w:numPr>
        <w:rPr>
          <w:rFonts w:cstheme="minorHAnsi"/>
          <w:sz w:val="24"/>
          <w:szCs w:val="24"/>
        </w:rPr>
      </w:pPr>
      <w:r>
        <w:rPr>
          <w:rFonts w:cstheme="minorHAnsi"/>
          <w:sz w:val="24"/>
          <w:szCs w:val="24"/>
        </w:rPr>
        <w:t>Technology</w:t>
      </w:r>
    </w:p>
    <w:p w14:paraId="093686DF">
      <w:pPr>
        <w:pStyle w:val="249"/>
        <w:numPr>
          <w:ilvl w:val="1"/>
          <w:numId w:val="29"/>
        </w:numPr>
        <w:rPr>
          <w:rFonts w:cstheme="minorHAnsi"/>
          <w:sz w:val="24"/>
          <w:szCs w:val="24"/>
        </w:rPr>
      </w:pPr>
      <w:r>
        <w:rPr>
          <w:rFonts w:cstheme="minorHAnsi"/>
          <w:sz w:val="24"/>
          <w:szCs w:val="24"/>
        </w:rPr>
        <w:t>Skills</w:t>
      </w:r>
    </w:p>
    <w:p w14:paraId="177331CA">
      <w:pPr>
        <w:keepNext/>
        <w:ind w:left="720"/>
        <w:rPr>
          <w:rFonts w:cstheme="minorHAnsi"/>
          <w:sz w:val="24"/>
          <w:szCs w:val="24"/>
        </w:rPr>
      </w:pPr>
      <w:r>
        <w:rPr>
          <w:rFonts w:cstheme="minorHAnsi"/>
          <w:sz w:val="24"/>
          <w:szCs w:val="24"/>
        </w:rPr>
        <w:drawing>
          <wp:inline distT="0" distB="0" distL="0" distR="0">
            <wp:extent cx="3811270" cy="1594485"/>
            <wp:effectExtent l="0" t="0" r="1143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7"/>
                    <a:stretch>
                      <a:fillRect/>
                    </a:stretch>
                  </pic:blipFill>
                  <pic:spPr>
                    <a:xfrm>
                      <a:off x="0" y="0"/>
                      <a:ext cx="3856608" cy="1613512"/>
                    </a:xfrm>
                    <a:prstGeom prst="rect">
                      <a:avLst/>
                    </a:prstGeom>
                  </pic:spPr>
                </pic:pic>
              </a:graphicData>
            </a:graphic>
          </wp:inline>
        </w:drawing>
      </w:r>
    </w:p>
    <w:p w14:paraId="36086C37">
      <w:pPr>
        <w:pStyle w:val="23"/>
        <w:ind w:left="72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2</w:t>
      </w:r>
      <w:r>
        <w:rPr>
          <w:rFonts w:cstheme="minorHAnsi"/>
          <w:sz w:val="24"/>
          <w:szCs w:val="24"/>
        </w:rPr>
        <w:fldChar w:fldCharType="end"/>
      </w:r>
      <w:r>
        <w:rPr>
          <w:rFonts w:cstheme="minorHAnsi"/>
          <w:sz w:val="24"/>
          <w:szCs w:val="24"/>
        </w:rPr>
        <w:t>: Trainer.js</w:t>
      </w:r>
    </w:p>
    <w:p w14:paraId="6A3A9EE4">
      <w:pPr>
        <w:pStyle w:val="249"/>
        <w:numPr>
          <w:ilvl w:val="0"/>
          <w:numId w:val="29"/>
        </w:numPr>
        <w:rPr>
          <w:rFonts w:cstheme="minorHAnsi"/>
          <w:sz w:val="24"/>
          <w:szCs w:val="24"/>
        </w:rPr>
      </w:pPr>
      <w:r>
        <w:rPr>
          <w:rFonts w:cstheme="minorHAnsi"/>
          <w:sz w:val="24"/>
          <w:szCs w:val="24"/>
        </w:rPr>
        <w:t>Create a new TrainersMock.js file which will contain the mock trainer data. Refer the following screenshot for mock data</w:t>
      </w:r>
    </w:p>
    <w:p w14:paraId="5FF0ECB0">
      <w:pPr>
        <w:pStyle w:val="249"/>
        <w:keepNext/>
        <w:ind w:left="360"/>
        <w:rPr>
          <w:rFonts w:cstheme="minorHAnsi"/>
          <w:sz w:val="24"/>
          <w:szCs w:val="24"/>
        </w:rPr>
      </w:pPr>
      <w:r>
        <w:rPr>
          <w:rFonts w:cstheme="minorHAnsi"/>
          <w:sz w:val="24"/>
          <w:szCs w:val="24"/>
        </w:rPr>
        <w:drawing>
          <wp:inline distT="0" distB="0" distL="0" distR="0">
            <wp:extent cx="3978275" cy="368998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8"/>
                    <a:stretch>
                      <a:fillRect/>
                    </a:stretch>
                  </pic:blipFill>
                  <pic:spPr>
                    <a:xfrm>
                      <a:off x="0" y="0"/>
                      <a:ext cx="3997288" cy="3707314"/>
                    </a:xfrm>
                    <a:prstGeom prst="rect">
                      <a:avLst/>
                    </a:prstGeom>
                  </pic:spPr>
                </pic:pic>
              </a:graphicData>
            </a:graphic>
          </wp:inline>
        </w:drawing>
      </w:r>
    </w:p>
    <w:p w14:paraId="22FEF2B9">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3</w:t>
      </w:r>
      <w:r>
        <w:rPr>
          <w:rFonts w:cstheme="minorHAnsi"/>
          <w:sz w:val="24"/>
          <w:szCs w:val="24"/>
        </w:rPr>
        <w:fldChar w:fldCharType="end"/>
      </w:r>
      <w:r>
        <w:rPr>
          <w:rFonts w:cstheme="minorHAnsi"/>
          <w:sz w:val="24"/>
          <w:szCs w:val="24"/>
        </w:rPr>
        <w:t>: TrainersMock.js</w:t>
      </w:r>
    </w:p>
    <w:p w14:paraId="51829595">
      <w:pPr>
        <w:pStyle w:val="249"/>
        <w:ind w:left="360"/>
        <w:rPr>
          <w:rFonts w:cstheme="minorHAnsi"/>
          <w:sz w:val="24"/>
          <w:szCs w:val="24"/>
        </w:rPr>
      </w:pPr>
    </w:p>
    <w:p w14:paraId="39C3C25F">
      <w:pPr>
        <w:pStyle w:val="249"/>
        <w:numPr>
          <w:ilvl w:val="0"/>
          <w:numId w:val="29"/>
        </w:numPr>
        <w:rPr>
          <w:rFonts w:cstheme="minorHAnsi"/>
          <w:sz w:val="24"/>
          <w:szCs w:val="24"/>
        </w:rPr>
      </w:pPr>
      <w:r>
        <w:rPr>
          <w:rFonts w:cstheme="minorHAnsi"/>
          <w:sz w:val="24"/>
          <w:szCs w:val="24"/>
        </w:rPr>
        <w:t>Install the support for React router for the dom. Execute the following command.</w:t>
      </w:r>
    </w:p>
    <w:p w14:paraId="0E7BA2D5">
      <w:pPr>
        <w:pStyle w:val="249"/>
        <w:keepNext/>
        <w:ind w:left="360"/>
        <w:rPr>
          <w:rFonts w:cstheme="minorHAnsi"/>
          <w:sz w:val="24"/>
          <w:szCs w:val="24"/>
        </w:rPr>
      </w:pPr>
      <w:r>
        <w:rPr>
          <w:rFonts w:cstheme="minorHAnsi"/>
          <w:sz w:val="24"/>
          <w:szCs w:val="24"/>
        </w:rPr>
        <w:drawing>
          <wp:inline distT="0" distB="0" distL="0" distR="0">
            <wp:extent cx="4756785" cy="607695"/>
            <wp:effectExtent l="0" t="0" r="571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9"/>
                    <a:stretch>
                      <a:fillRect/>
                    </a:stretch>
                  </pic:blipFill>
                  <pic:spPr>
                    <a:xfrm>
                      <a:off x="0" y="0"/>
                      <a:ext cx="4831337" cy="617337"/>
                    </a:xfrm>
                    <a:prstGeom prst="rect">
                      <a:avLst/>
                    </a:prstGeom>
                  </pic:spPr>
                </pic:pic>
              </a:graphicData>
            </a:graphic>
          </wp:inline>
        </w:drawing>
      </w:r>
    </w:p>
    <w:p w14:paraId="68FA0749">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4</w:t>
      </w:r>
      <w:r>
        <w:rPr>
          <w:rFonts w:cstheme="minorHAnsi"/>
          <w:sz w:val="24"/>
          <w:szCs w:val="24"/>
        </w:rPr>
        <w:fldChar w:fldCharType="end"/>
      </w:r>
      <w:r>
        <w:rPr>
          <w:rFonts w:cstheme="minorHAnsi"/>
          <w:sz w:val="24"/>
          <w:szCs w:val="24"/>
        </w:rPr>
        <w:t>: Install React Router</w:t>
      </w:r>
    </w:p>
    <w:p w14:paraId="5A1EBA88">
      <w:pPr>
        <w:pStyle w:val="249"/>
        <w:numPr>
          <w:ilvl w:val="0"/>
          <w:numId w:val="29"/>
        </w:numPr>
        <w:rPr>
          <w:rFonts w:cstheme="minorHAnsi"/>
          <w:sz w:val="24"/>
          <w:szCs w:val="24"/>
        </w:rPr>
      </w:pPr>
      <w:r>
        <w:rPr>
          <w:rFonts w:cstheme="minorHAnsi"/>
          <w:sz w:val="24"/>
          <w:szCs w:val="24"/>
        </w:rPr>
        <w:t xml:space="preserve">Create new component named as </w:t>
      </w:r>
      <w:r>
        <w:rPr>
          <w:rFonts w:cstheme="minorHAnsi"/>
          <w:b/>
          <w:sz w:val="24"/>
          <w:szCs w:val="24"/>
        </w:rPr>
        <w:t>TrainersList</w:t>
      </w:r>
      <w:r>
        <w:rPr>
          <w:rFonts w:cstheme="minorHAnsi"/>
          <w:sz w:val="24"/>
          <w:szCs w:val="24"/>
        </w:rPr>
        <w:t xml:space="preserve"> inside </w:t>
      </w:r>
      <w:r>
        <w:rPr>
          <w:rFonts w:cstheme="minorHAnsi"/>
          <w:i/>
          <w:sz w:val="24"/>
          <w:szCs w:val="24"/>
        </w:rPr>
        <w:t>Trainerlist.js</w:t>
      </w:r>
      <w:r>
        <w:rPr>
          <w:rFonts w:cstheme="minorHAnsi"/>
          <w:sz w:val="24"/>
          <w:szCs w:val="24"/>
        </w:rPr>
        <w:t xml:space="preserve"> file. The component should accept the trainer’s data as parameter and render it as a list. The list should display names of each trainers which must be clickable like a hyper link. Refer the following screenshot for the component layout.</w:t>
      </w:r>
    </w:p>
    <w:p w14:paraId="2538AEE4">
      <w:pPr>
        <w:pStyle w:val="249"/>
        <w:ind w:left="360"/>
        <w:rPr>
          <w:rFonts w:cstheme="minorHAnsi"/>
          <w:sz w:val="24"/>
          <w:szCs w:val="24"/>
        </w:rPr>
      </w:pPr>
    </w:p>
    <w:p w14:paraId="629D8A6E">
      <w:pPr>
        <w:pStyle w:val="249"/>
        <w:keepNext/>
        <w:spacing w:before="240" w:line="240" w:lineRule="auto"/>
        <w:ind w:left="360"/>
        <w:rPr>
          <w:rFonts w:cstheme="minorHAnsi"/>
          <w:sz w:val="24"/>
          <w:szCs w:val="24"/>
        </w:rPr>
      </w:pPr>
      <w:r>
        <w:rPr>
          <w:rFonts w:cstheme="minorHAnsi"/>
          <w:sz w:val="24"/>
          <w:szCs w:val="24"/>
        </w:rPr>
        <w:drawing>
          <wp:inline distT="0" distB="0" distL="0" distR="0">
            <wp:extent cx="1485900" cy="1096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0"/>
                    <a:stretch>
                      <a:fillRect/>
                    </a:stretch>
                  </pic:blipFill>
                  <pic:spPr>
                    <a:xfrm>
                      <a:off x="0" y="0"/>
                      <a:ext cx="1537530" cy="1135186"/>
                    </a:xfrm>
                    <a:prstGeom prst="rect">
                      <a:avLst/>
                    </a:prstGeom>
                  </pic:spPr>
                </pic:pic>
              </a:graphicData>
            </a:graphic>
          </wp:inline>
        </w:drawing>
      </w:r>
    </w:p>
    <w:p w14:paraId="445175C1">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5</w:t>
      </w:r>
      <w:r>
        <w:rPr>
          <w:rFonts w:cstheme="minorHAnsi"/>
          <w:sz w:val="24"/>
          <w:szCs w:val="24"/>
        </w:rPr>
        <w:fldChar w:fldCharType="end"/>
      </w:r>
      <w:r>
        <w:rPr>
          <w:rFonts w:cstheme="minorHAnsi"/>
          <w:sz w:val="24"/>
          <w:szCs w:val="24"/>
        </w:rPr>
        <w:t>: TrainersList Component</w:t>
      </w:r>
    </w:p>
    <w:p w14:paraId="53AFE30A">
      <w:pPr>
        <w:pStyle w:val="249"/>
        <w:numPr>
          <w:ilvl w:val="0"/>
          <w:numId w:val="29"/>
        </w:numPr>
        <w:rPr>
          <w:rFonts w:cstheme="minorHAnsi"/>
          <w:sz w:val="24"/>
          <w:szCs w:val="24"/>
        </w:rPr>
      </w:pPr>
      <w:r>
        <w:rPr>
          <w:rFonts w:cstheme="minorHAnsi"/>
          <w:sz w:val="24"/>
          <w:szCs w:val="24"/>
        </w:rPr>
        <w:t xml:space="preserve">Create a new component named as Home inside Home.js which will be responsible for displaying the following </w:t>
      </w:r>
    </w:p>
    <w:p w14:paraId="5E70D711">
      <w:pPr>
        <w:keepNext/>
        <w:ind w:left="360"/>
        <w:rPr>
          <w:rFonts w:cstheme="minorHAnsi"/>
          <w:sz w:val="24"/>
          <w:szCs w:val="24"/>
        </w:rPr>
      </w:pPr>
      <w:r>
        <w:rPr>
          <w:rFonts w:cstheme="minorHAnsi"/>
          <w:sz w:val="24"/>
          <w:szCs w:val="24"/>
        </w:rPr>
        <w:drawing>
          <wp:inline distT="0" distB="0" distL="0" distR="0">
            <wp:extent cx="3057525" cy="488315"/>
            <wp:effectExtent l="0" t="0" r="317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1"/>
                    <a:stretch>
                      <a:fillRect/>
                    </a:stretch>
                  </pic:blipFill>
                  <pic:spPr>
                    <a:xfrm>
                      <a:off x="0" y="0"/>
                      <a:ext cx="3190185" cy="509884"/>
                    </a:xfrm>
                    <a:prstGeom prst="rect">
                      <a:avLst/>
                    </a:prstGeom>
                  </pic:spPr>
                </pic:pic>
              </a:graphicData>
            </a:graphic>
          </wp:inline>
        </w:drawing>
      </w:r>
    </w:p>
    <w:p w14:paraId="73F9528A">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6</w:t>
      </w:r>
      <w:r>
        <w:rPr>
          <w:rFonts w:cstheme="minorHAnsi"/>
          <w:sz w:val="24"/>
          <w:szCs w:val="24"/>
        </w:rPr>
        <w:fldChar w:fldCharType="end"/>
      </w:r>
      <w:r>
        <w:rPr>
          <w:rFonts w:cstheme="minorHAnsi"/>
          <w:sz w:val="24"/>
          <w:szCs w:val="24"/>
        </w:rPr>
        <w:t>: Home Component</w:t>
      </w:r>
    </w:p>
    <w:p w14:paraId="372E9EBB">
      <w:pPr>
        <w:pStyle w:val="249"/>
        <w:numPr>
          <w:ilvl w:val="0"/>
          <w:numId w:val="29"/>
        </w:numPr>
        <w:rPr>
          <w:rFonts w:cstheme="minorHAnsi"/>
          <w:sz w:val="24"/>
          <w:szCs w:val="24"/>
        </w:rPr>
      </w:pPr>
      <w:r>
        <w:rPr>
          <w:rFonts w:cstheme="minorHAnsi"/>
          <w:sz w:val="24"/>
          <w:szCs w:val="24"/>
        </w:rPr>
        <w:t xml:space="preserve">Modify the App component to add support for routing and defining the navigation links to Home component and TrainersList component. Use BrowserRouter, Routes, Route and Link components from the react-router-dom library. </w:t>
      </w:r>
    </w:p>
    <w:p w14:paraId="31179A51">
      <w:pPr>
        <w:pStyle w:val="249"/>
        <w:ind w:left="360"/>
        <w:rPr>
          <w:rFonts w:cstheme="minorHAnsi"/>
          <w:sz w:val="24"/>
          <w:szCs w:val="24"/>
        </w:rPr>
      </w:pPr>
      <w:r>
        <w:rPr>
          <w:rFonts w:cstheme="minorHAnsi"/>
          <w:sz w:val="24"/>
          <w:szCs w:val="24"/>
        </w:rPr>
        <w:t>Define the following URL</w:t>
      </w:r>
    </w:p>
    <w:p w14:paraId="3DCAA74E">
      <w:pPr>
        <w:pStyle w:val="249"/>
        <w:numPr>
          <w:ilvl w:val="0"/>
          <w:numId w:val="30"/>
        </w:numPr>
        <w:rPr>
          <w:rFonts w:cstheme="minorHAnsi"/>
          <w:sz w:val="24"/>
          <w:szCs w:val="24"/>
        </w:rPr>
      </w:pPr>
      <w:r>
        <w:rPr>
          <w:rFonts w:cstheme="minorHAnsi"/>
          <w:sz w:val="24"/>
          <w:szCs w:val="24"/>
        </w:rPr>
        <w:t>/  - must redirect to home component</w:t>
      </w:r>
    </w:p>
    <w:p w14:paraId="5A614EB5">
      <w:pPr>
        <w:pStyle w:val="249"/>
        <w:numPr>
          <w:ilvl w:val="0"/>
          <w:numId w:val="30"/>
        </w:numPr>
        <w:rPr>
          <w:rFonts w:cstheme="minorHAnsi"/>
          <w:sz w:val="24"/>
          <w:szCs w:val="24"/>
        </w:rPr>
      </w:pPr>
      <w:r>
        <w:rPr>
          <w:rFonts w:cstheme="minorHAnsi"/>
          <w:sz w:val="24"/>
          <w:szCs w:val="24"/>
        </w:rPr>
        <w:t>/trainers – must redirect to trainers list component.</w:t>
      </w:r>
    </w:p>
    <w:p w14:paraId="40013388">
      <w:pPr>
        <w:pStyle w:val="249"/>
        <w:ind w:left="360"/>
        <w:rPr>
          <w:rFonts w:cstheme="minorHAnsi"/>
          <w:sz w:val="24"/>
          <w:szCs w:val="24"/>
        </w:rPr>
      </w:pPr>
      <w:r>
        <w:rPr>
          <w:rFonts w:cstheme="minorHAnsi"/>
          <w:sz w:val="24"/>
          <w:szCs w:val="24"/>
        </w:rPr>
        <w:t>The layout of the page must be similar to the following</w:t>
      </w:r>
    </w:p>
    <w:p w14:paraId="193B9E3A">
      <w:pPr>
        <w:pStyle w:val="249"/>
        <w:ind w:left="360"/>
        <w:rPr>
          <w:rFonts w:cstheme="minorHAnsi"/>
          <w:sz w:val="24"/>
          <w:szCs w:val="24"/>
        </w:rPr>
      </w:pPr>
    </w:p>
    <w:p w14:paraId="0B7D20CF">
      <w:pPr>
        <w:pStyle w:val="249"/>
        <w:keepNext/>
        <w:spacing w:line="240" w:lineRule="auto"/>
        <w:ind w:left="360"/>
        <w:rPr>
          <w:rFonts w:cstheme="minorHAnsi"/>
          <w:sz w:val="24"/>
          <w:szCs w:val="24"/>
        </w:rPr>
      </w:pPr>
      <w:r>
        <w:rPr>
          <w:rFonts w:cstheme="minorHAnsi"/>
          <w:sz w:val="24"/>
          <w:szCs w:val="24"/>
        </w:rPr>
        <w:drawing>
          <wp:inline distT="0" distB="0" distL="0" distR="0">
            <wp:extent cx="2533650" cy="588645"/>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42"/>
                    <a:stretch>
                      <a:fillRect/>
                    </a:stretch>
                  </pic:blipFill>
                  <pic:spPr>
                    <a:xfrm>
                      <a:off x="0" y="0"/>
                      <a:ext cx="2644062" cy="614688"/>
                    </a:xfrm>
                    <a:prstGeom prst="rect">
                      <a:avLst/>
                    </a:prstGeom>
                  </pic:spPr>
                </pic:pic>
              </a:graphicData>
            </a:graphic>
          </wp:inline>
        </w:drawing>
      </w:r>
    </w:p>
    <w:p w14:paraId="446DA10A">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7</w:t>
      </w:r>
      <w:r>
        <w:rPr>
          <w:rFonts w:cstheme="minorHAnsi"/>
          <w:sz w:val="24"/>
          <w:szCs w:val="24"/>
        </w:rPr>
        <w:fldChar w:fldCharType="end"/>
      </w:r>
      <w:r>
        <w:rPr>
          <w:rFonts w:cstheme="minorHAnsi"/>
          <w:sz w:val="24"/>
          <w:szCs w:val="24"/>
        </w:rPr>
        <w:t>: App Component</w:t>
      </w:r>
    </w:p>
    <w:p w14:paraId="7D6E89F1">
      <w:pPr>
        <w:pStyle w:val="249"/>
        <w:numPr>
          <w:ilvl w:val="0"/>
          <w:numId w:val="29"/>
        </w:numPr>
        <w:rPr>
          <w:rFonts w:cstheme="minorHAnsi"/>
          <w:sz w:val="24"/>
          <w:szCs w:val="24"/>
        </w:rPr>
      </w:pPr>
      <w:r>
        <w:rPr>
          <w:rFonts w:cstheme="minorHAnsi"/>
          <w:sz w:val="24"/>
          <w:szCs w:val="24"/>
        </w:rPr>
        <w:t xml:space="preserve">Create a new component named </w:t>
      </w:r>
      <w:r>
        <w:rPr>
          <w:rFonts w:cstheme="minorHAnsi"/>
          <w:b/>
          <w:sz w:val="24"/>
          <w:szCs w:val="24"/>
        </w:rPr>
        <w:t>TrainerDetail</w:t>
      </w:r>
      <w:r>
        <w:rPr>
          <w:rFonts w:cstheme="minorHAnsi"/>
          <w:sz w:val="24"/>
          <w:szCs w:val="24"/>
        </w:rPr>
        <w:t xml:space="preserve"> in </w:t>
      </w:r>
      <w:r>
        <w:rPr>
          <w:rFonts w:cstheme="minorHAnsi"/>
          <w:i/>
          <w:sz w:val="24"/>
          <w:szCs w:val="24"/>
        </w:rPr>
        <w:t>TrainerDetails.js</w:t>
      </w:r>
      <w:r>
        <w:rPr>
          <w:rFonts w:cstheme="minorHAnsi"/>
          <w:sz w:val="24"/>
          <w:szCs w:val="24"/>
        </w:rPr>
        <w:t xml:space="preserve"> file. </w:t>
      </w:r>
    </w:p>
    <w:p w14:paraId="0FBA5298">
      <w:pPr>
        <w:pStyle w:val="249"/>
        <w:ind w:left="360"/>
        <w:rPr>
          <w:rFonts w:cstheme="minorHAnsi"/>
          <w:sz w:val="24"/>
          <w:szCs w:val="24"/>
        </w:rPr>
      </w:pPr>
      <w:r>
        <w:rPr>
          <w:rFonts w:cstheme="minorHAnsi"/>
          <w:sz w:val="24"/>
          <w:szCs w:val="24"/>
        </w:rPr>
        <w:t xml:space="preserve">The component should retrieve a parameter named id from the URL with the help of “useParams” hook from the React router DOM library. </w:t>
      </w:r>
    </w:p>
    <w:p w14:paraId="7199E237">
      <w:pPr>
        <w:pStyle w:val="249"/>
        <w:ind w:left="360"/>
        <w:rPr>
          <w:rFonts w:cstheme="minorHAnsi"/>
          <w:sz w:val="24"/>
          <w:szCs w:val="24"/>
        </w:rPr>
      </w:pPr>
      <w:r>
        <w:rPr>
          <w:rFonts w:cstheme="minorHAnsi"/>
          <w:sz w:val="24"/>
          <w:szCs w:val="24"/>
        </w:rPr>
        <w:t xml:space="preserve">It should query the mock trainer data using the id and display the trainer details as show in screenshot. </w:t>
      </w:r>
    </w:p>
    <w:p w14:paraId="57262202">
      <w:pPr>
        <w:pStyle w:val="249"/>
        <w:ind w:left="360"/>
        <w:rPr>
          <w:rFonts w:cstheme="minorHAnsi"/>
          <w:sz w:val="24"/>
          <w:szCs w:val="24"/>
        </w:rPr>
      </w:pPr>
      <w:r>
        <w:rPr>
          <w:rFonts w:cstheme="minorHAnsi"/>
          <w:sz w:val="24"/>
          <w:szCs w:val="24"/>
        </w:rPr>
        <w:t>Modify the TrainersList component to add Links to TrainerDetail component while passing the ID. Define a route in App component for the same.</w:t>
      </w:r>
    </w:p>
    <w:p w14:paraId="340A2FCE">
      <w:pPr>
        <w:pStyle w:val="249"/>
        <w:ind w:left="360"/>
        <w:rPr>
          <w:rFonts w:cstheme="minorHAnsi"/>
          <w:sz w:val="24"/>
          <w:szCs w:val="24"/>
        </w:rPr>
      </w:pPr>
    </w:p>
    <w:p w14:paraId="463FBBD7">
      <w:pPr>
        <w:pStyle w:val="249"/>
        <w:keepNext/>
        <w:ind w:left="360"/>
        <w:rPr>
          <w:rFonts w:cstheme="minorHAnsi"/>
          <w:sz w:val="24"/>
          <w:szCs w:val="24"/>
        </w:rPr>
      </w:pPr>
      <w:r>
        <w:rPr>
          <w:rFonts w:cstheme="minorHAnsi"/>
          <w:sz w:val="24"/>
          <w:szCs w:val="24"/>
        </w:rPr>
        <w:drawing>
          <wp:inline distT="0" distB="0" distL="0" distR="0">
            <wp:extent cx="1866900" cy="21443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3"/>
                    <a:stretch>
                      <a:fillRect/>
                    </a:stretch>
                  </pic:blipFill>
                  <pic:spPr>
                    <a:xfrm>
                      <a:off x="0" y="0"/>
                      <a:ext cx="1895871" cy="2177821"/>
                    </a:xfrm>
                    <a:prstGeom prst="rect">
                      <a:avLst/>
                    </a:prstGeom>
                  </pic:spPr>
                </pic:pic>
              </a:graphicData>
            </a:graphic>
          </wp:inline>
        </w:drawing>
      </w:r>
    </w:p>
    <w:p w14:paraId="06AB6237">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8</w:t>
      </w:r>
      <w:r>
        <w:rPr>
          <w:rFonts w:cstheme="minorHAnsi"/>
          <w:sz w:val="24"/>
          <w:szCs w:val="24"/>
        </w:rPr>
        <w:fldChar w:fldCharType="end"/>
      </w:r>
      <w:r>
        <w:rPr>
          <w:rFonts w:cstheme="minorHAnsi"/>
          <w:sz w:val="24"/>
          <w:szCs w:val="24"/>
        </w:rPr>
        <w:t>: Trainers Detail Component</w:t>
      </w:r>
    </w:p>
    <w:p w14:paraId="606091FB">
      <w:pPr>
        <w:pStyle w:val="249"/>
        <w:numPr>
          <w:ilvl w:val="0"/>
          <w:numId w:val="29"/>
        </w:numPr>
        <w:rPr>
          <w:rFonts w:cstheme="minorHAnsi"/>
          <w:sz w:val="24"/>
          <w:szCs w:val="24"/>
        </w:rPr>
      </w:pPr>
      <w:r>
        <w:rPr>
          <w:rFonts w:cstheme="minorHAnsi"/>
          <w:sz w:val="24"/>
          <w:szCs w:val="24"/>
        </w:rPr>
        <w:t>Build and run the application. The complete layout of the application will look as follows.</w:t>
      </w:r>
    </w:p>
    <w:p w14:paraId="6DBBB0F8">
      <w:pPr>
        <w:pStyle w:val="249"/>
        <w:ind w:left="360"/>
        <w:rPr>
          <w:rFonts w:cstheme="minorHAnsi"/>
          <w:sz w:val="24"/>
          <w:szCs w:val="24"/>
        </w:rPr>
      </w:pPr>
    </w:p>
    <w:p w14:paraId="1E88FE35">
      <w:pPr>
        <w:pStyle w:val="249"/>
        <w:keepNext/>
        <w:ind w:left="360"/>
        <w:rPr>
          <w:rFonts w:cstheme="minorHAnsi"/>
          <w:sz w:val="24"/>
          <w:szCs w:val="24"/>
        </w:rPr>
      </w:pPr>
      <w:r>
        <w:rPr>
          <w:rFonts w:cstheme="minorHAnsi"/>
          <w:sz w:val="24"/>
          <w:szCs w:val="24"/>
        </w:rPr>
        <w:drawing>
          <wp:inline distT="0" distB="0" distL="0" distR="0">
            <wp:extent cx="2944495" cy="1014730"/>
            <wp:effectExtent l="0" t="0" r="190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44"/>
                    <a:stretch>
                      <a:fillRect/>
                    </a:stretch>
                  </pic:blipFill>
                  <pic:spPr>
                    <a:xfrm>
                      <a:off x="0" y="0"/>
                      <a:ext cx="3059757" cy="1054897"/>
                    </a:xfrm>
                    <a:prstGeom prst="rect">
                      <a:avLst/>
                    </a:prstGeom>
                  </pic:spPr>
                </pic:pic>
              </a:graphicData>
            </a:graphic>
          </wp:inline>
        </w:drawing>
      </w:r>
    </w:p>
    <w:p w14:paraId="1DC144F7">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9</w:t>
      </w:r>
      <w:r>
        <w:rPr>
          <w:rFonts w:cstheme="minorHAnsi"/>
          <w:sz w:val="24"/>
          <w:szCs w:val="24"/>
        </w:rPr>
        <w:fldChar w:fldCharType="end"/>
      </w:r>
      <w:r>
        <w:rPr>
          <w:rFonts w:cstheme="minorHAnsi"/>
          <w:sz w:val="24"/>
          <w:szCs w:val="24"/>
        </w:rPr>
        <w:t>: Home</w:t>
      </w:r>
    </w:p>
    <w:p w14:paraId="54908FCE">
      <w:pPr>
        <w:pStyle w:val="249"/>
        <w:keepNext/>
        <w:ind w:left="360"/>
        <w:rPr>
          <w:rFonts w:cstheme="minorHAnsi"/>
          <w:sz w:val="24"/>
          <w:szCs w:val="24"/>
        </w:rPr>
      </w:pPr>
      <w:r>
        <w:rPr>
          <w:rFonts w:cstheme="minorHAnsi"/>
          <w:sz w:val="24"/>
          <w:szCs w:val="24"/>
        </w:rPr>
        <w:drawing>
          <wp:inline distT="0" distB="0" distL="0" distR="0">
            <wp:extent cx="2955290" cy="1657985"/>
            <wp:effectExtent l="0" t="0" r="381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45"/>
                    <a:stretch>
                      <a:fillRect/>
                    </a:stretch>
                  </pic:blipFill>
                  <pic:spPr>
                    <a:xfrm>
                      <a:off x="0" y="0"/>
                      <a:ext cx="3020185" cy="1694659"/>
                    </a:xfrm>
                    <a:prstGeom prst="rect">
                      <a:avLst/>
                    </a:prstGeom>
                  </pic:spPr>
                </pic:pic>
              </a:graphicData>
            </a:graphic>
          </wp:inline>
        </w:drawing>
      </w:r>
    </w:p>
    <w:p w14:paraId="1CAED4CD">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10</w:t>
      </w:r>
      <w:r>
        <w:rPr>
          <w:rFonts w:cstheme="minorHAnsi"/>
          <w:sz w:val="24"/>
          <w:szCs w:val="24"/>
        </w:rPr>
        <w:fldChar w:fldCharType="end"/>
      </w:r>
      <w:r>
        <w:rPr>
          <w:rFonts w:cstheme="minorHAnsi"/>
          <w:sz w:val="24"/>
          <w:szCs w:val="24"/>
        </w:rPr>
        <w:t>: Trainers List</w:t>
      </w:r>
    </w:p>
    <w:p w14:paraId="59D77126">
      <w:pPr>
        <w:pStyle w:val="249"/>
        <w:keepNext/>
        <w:ind w:left="360"/>
        <w:rPr>
          <w:rFonts w:cstheme="minorHAnsi"/>
          <w:sz w:val="24"/>
          <w:szCs w:val="24"/>
        </w:rPr>
      </w:pPr>
      <w:r>
        <w:rPr>
          <w:rFonts w:cstheme="minorHAnsi"/>
          <w:sz w:val="24"/>
          <w:szCs w:val="24"/>
        </w:rPr>
        <w:drawing>
          <wp:inline distT="0" distB="0" distL="0" distR="0">
            <wp:extent cx="2944495" cy="2621915"/>
            <wp:effectExtent l="0" t="0" r="190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46"/>
                    <a:stretch>
                      <a:fillRect/>
                    </a:stretch>
                  </pic:blipFill>
                  <pic:spPr>
                    <a:xfrm>
                      <a:off x="0" y="0"/>
                      <a:ext cx="2964551" cy="2639907"/>
                    </a:xfrm>
                    <a:prstGeom prst="rect">
                      <a:avLst/>
                    </a:prstGeom>
                  </pic:spPr>
                </pic:pic>
              </a:graphicData>
            </a:graphic>
          </wp:inline>
        </w:drawing>
      </w:r>
    </w:p>
    <w:p w14:paraId="7E170638">
      <w:pPr>
        <w:pStyle w:val="23"/>
        <w:ind w:left="360"/>
        <w:rPr>
          <w:rFonts w:cstheme="minorHAnsi"/>
          <w:sz w:val="24"/>
          <w:szCs w:val="24"/>
        </w:rPr>
      </w:pPr>
      <w:r>
        <w:rPr>
          <w:rFonts w:cstheme="minorHAnsi"/>
          <w:sz w:val="24"/>
          <w:szCs w:val="24"/>
        </w:rPr>
        <w:t xml:space="preserve">Figure </w:t>
      </w:r>
      <w:r>
        <w:rPr>
          <w:rFonts w:cstheme="minorHAnsi"/>
          <w:sz w:val="24"/>
          <w:szCs w:val="24"/>
        </w:rPr>
        <w:fldChar w:fldCharType="begin"/>
      </w:r>
      <w:r>
        <w:rPr>
          <w:rFonts w:cstheme="minorHAnsi"/>
          <w:sz w:val="24"/>
          <w:szCs w:val="24"/>
        </w:rPr>
        <w:instrText xml:space="preserve"> SEQ Figure \* ARABIC </w:instrText>
      </w:r>
      <w:r>
        <w:rPr>
          <w:rFonts w:cstheme="minorHAnsi"/>
          <w:sz w:val="24"/>
          <w:szCs w:val="24"/>
        </w:rPr>
        <w:fldChar w:fldCharType="separate"/>
      </w:r>
      <w:r>
        <w:rPr>
          <w:rFonts w:cstheme="minorHAnsi"/>
          <w:sz w:val="24"/>
          <w:szCs w:val="24"/>
        </w:rPr>
        <w:t>11</w:t>
      </w:r>
      <w:r>
        <w:rPr>
          <w:rFonts w:cstheme="minorHAnsi"/>
          <w:sz w:val="24"/>
          <w:szCs w:val="24"/>
        </w:rPr>
        <w:fldChar w:fldCharType="end"/>
      </w:r>
      <w:r>
        <w:rPr>
          <w:rFonts w:cstheme="minorHAnsi"/>
          <w:sz w:val="24"/>
          <w:szCs w:val="24"/>
        </w:rPr>
        <w:t>: Trainer Details</w:t>
      </w:r>
    </w:p>
    <w:p w14:paraId="76C01682">
      <w:pPr>
        <w:rPr>
          <w:b/>
          <w:bCs/>
        </w:rPr>
      </w:pPr>
    </w:p>
    <w:p w14:paraId="3167DF81">
      <w:pPr>
        <w:rPr>
          <w:b/>
          <w:bCs/>
        </w:rPr>
      </w:pPr>
    </w:p>
    <w:p w14:paraId="56923A92">
      <w:pPr>
        <w:rPr>
          <w:b/>
          <w:bCs/>
        </w:rPr>
      </w:pPr>
    </w:p>
    <w:p w14:paraId="08D9A53D">
      <w:pPr>
        <w:rPr>
          <w:b/>
          <w:bCs/>
        </w:rPr>
      </w:pPr>
    </w:p>
    <w:p w14:paraId="1A866129">
      <w:pPr>
        <w:rPr>
          <w:b/>
          <w:bCs/>
        </w:rPr>
      </w:pPr>
    </w:p>
    <w:p w14:paraId="0B54AF45">
      <w:pPr>
        <w:rPr>
          <w:b/>
          <w:bCs/>
        </w:rPr>
      </w:pPr>
    </w:p>
    <w:p w14:paraId="4E6860AF">
      <w:pPr>
        <w:rPr>
          <w:b/>
          <w:bCs/>
        </w:rPr>
      </w:pPr>
    </w:p>
    <w:p w14:paraId="3BA72A42">
      <w:pPr>
        <w:rPr>
          <w:b/>
          <w:bCs/>
        </w:rPr>
      </w:pPr>
    </w:p>
    <w:p w14:paraId="13B9E075">
      <w:pPr>
        <w:rPr>
          <w:b/>
          <w:bCs/>
        </w:rPr>
      </w:pPr>
    </w:p>
    <w:p w14:paraId="7A48BBCC">
      <w:pPr>
        <w:jc w:val="center"/>
        <w:rPr>
          <w:rFonts w:cstheme="minorHAnsi"/>
          <w:b/>
          <w:bCs/>
          <w:sz w:val="24"/>
          <w:szCs w:val="24"/>
        </w:rPr>
      </w:pPr>
      <w:r>
        <w:rPr>
          <w:rFonts w:cstheme="minorHAnsi"/>
          <w:b/>
          <w:bCs/>
          <w:sz w:val="24"/>
          <w:szCs w:val="24"/>
        </w:rPr>
        <w:t>7. React JS – HOL</w:t>
      </w:r>
    </w:p>
    <w:p w14:paraId="6D971DAB">
      <w:pPr>
        <w:rPr>
          <w:rFonts w:cstheme="minorHAnsi"/>
          <w:b/>
          <w:sz w:val="24"/>
          <w:szCs w:val="24"/>
        </w:rPr>
      </w:pPr>
      <w:r>
        <w:rPr>
          <w:rFonts w:cstheme="minorHAnsi"/>
          <w:b/>
          <w:sz w:val="24"/>
          <w:szCs w:val="24"/>
        </w:rPr>
        <w:t>Objectives</w:t>
      </w:r>
    </w:p>
    <w:p w14:paraId="173C3E79">
      <w:pPr>
        <w:rPr>
          <w:rFonts w:cstheme="minorHAnsi"/>
          <w:sz w:val="24"/>
          <w:szCs w:val="24"/>
        </w:rPr>
      </w:pPr>
    </w:p>
    <w:p w14:paraId="1C7FEF7F">
      <w:pPr>
        <w:numPr>
          <w:ilvl w:val="0"/>
          <w:numId w:val="11"/>
        </w:numPr>
        <w:rPr>
          <w:rFonts w:cstheme="minorHAnsi"/>
          <w:b/>
          <w:bCs/>
          <w:sz w:val="24"/>
          <w:szCs w:val="24"/>
        </w:rPr>
      </w:pPr>
      <w:r>
        <w:rPr>
          <w:rFonts w:cstheme="minorHAnsi"/>
          <w:b/>
          <w:bCs/>
          <w:sz w:val="24"/>
          <w:szCs w:val="24"/>
        </w:rPr>
        <w:t>Define Props</w:t>
      </w:r>
    </w:p>
    <w:p w14:paraId="1A65B319">
      <w:pPr>
        <w:rPr>
          <w:rFonts w:cstheme="minorHAnsi"/>
          <w:sz w:val="24"/>
          <w:szCs w:val="24"/>
        </w:rPr>
      </w:pPr>
      <w:r>
        <w:rPr>
          <w:rFonts w:cstheme="minorHAnsi"/>
          <w:sz w:val="24"/>
          <w:szCs w:val="24"/>
        </w:rPr>
        <w:t>Props (short for "properties") in React are read-only inputs passed from a parent component to a child component. They are used to customize and control the behavior or appearance of a component. Props help make components reusable by allowing different values to be passed each time the component is used. Inside a component, props are accessed using props.propertyName or destructured directly in the function parameters. Since props are immutable, they cannot be modified inside the child component — making them ideal for passing static or external data.</w:t>
      </w:r>
    </w:p>
    <w:p w14:paraId="4C4D52B4">
      <w:pPr>
        <w:numPr>
          <w:ilvl w:val="0"/>
          <w:numId w:val="11"/>
        </w:numPr>
        <w:rPr>
          <w:rFonts w:cstheme="minorHAnsi"/>
          <w:b/>
          <w:bCs/>
          <w:sz w:val="24"/>
          <w:szCs w:val="24"/>
        </w:rPr>
      </w:pPr>
      <w:r>
        <w:rPr>
          <w:rFonts w:cstheme="minorHAnsi"/>
          <w:b/>
          <w:bCs/>
          <w:sz w:val="24"/>
          <w:szCs w:val="24"/>
        </w:rPr>
        <w:t>Explain Default Props</w:t>
      </w:r>
    </w:p>
    <w:p w14:paraId="43EFAA3F">
      <w:pPr>
        <w:rPr>
          <w:rFonts w:cstheme="minorHAnsi"/>
          <w:sz w:val="24"/>
          <w:szCs w:val="24"/>
        </w:rPr>
      </w:pPr>
      <w:r>
        <w:rPr>
          <w:rFonts w:cstheme="minorHAnsi"/>
          <w:sz w:val="24"/>
          <w:szCs w:val="24"/>
        </w:rPr>
        <w:t>Default props are a way to define fallback values for props in case no value is provided by the parent component. This ensures that the component still behaves correctly even when some props are missing. In React, you can define default props by assigning them to the component’s defaultProps property.</w:t>
      </w:r>
    </w:p>
    <w:p w14:paraId="68263052">
      <w:pPr>
        <w:numPr>
          <w:ilvl w:val="0"/>
          <w:numId w:val="11"/>
        </w:numPr>
        <w:rPr>
          <w:rFonts w:cstheme="minorHAnsi"/>
          <w:b/>
          <w:bCs/>
          <w:sz w:val="24"/>
          <w:szCs w:val="24"/>
        </w:rPr>
      </w:pPr>
      <w:r>
        <w:rPr>
          <w:rFonts w:cstheme="minorHAnsi"/>
          <w:b/>
          <w:bCs/>
          <w:sz w:val="24"/>
          <w:szCs w:val="24"/>
        </w:rPr>
        <w:t>Identify the differences between State and Props</w:t>
      </w:r>
    </w:p>
    <w:p w14:paraId="00F468B2">
      <w:pPr>
        <w:rPr>
          <w:rFonts w:cstheme="minorHAnsi"/>
          <w:sz w:val="24"/>
          <w:szCs w:val="24"/>
        </w:rPr>
      </w:pPr>
      <w:r>
        <w:rPr>
          <w:rFonts w:cstheme="minorHAnsi"/>
          <w:sz w:val="24"/>
          <w:szCs w:val="24"/>
        </w:rPr>
        <w:t>The main difference between state and props in React is in their purpose and mutability.</w:t>
      </w:r>
    </w:p>
    <w:p w14:paraId="75710A60">
      <w:pPr>
        <w:numPr>
          <w:ilvl w:val="0"/>
          <w:numId w:val="31"/>
        </w:numPr>
        <w:rPr>
          <w:rFonts w:cstheme="minorHAnsi"/>
          <w:sz w:val="24"/>
          <w:szCs w:val="24"/>
        </w:rPr>
      </w:pPr>
      <w:r>
        <w:rPr>
          <w:rFonts w:cstheme="minorHAnsi"/>
          <w:sz w:val="24"/>
          <w:szCs w:val="24"/>
        </w:rPr>
        <w:t>Props are used to pass data from parent to child components. They are read-only and cannot be modified by the receiving component.</w:t>
      </w:r>
    </w:p>
    <w:p w14:paraId="41937016">
      <w:pPr>
        <w:numPr>
          <w:ilvl w:val="0"/>
          <w:numId w:val="31"/>
        </w:numPr>
        <w:rPr>
          <w:rFonts w:cstheme="minorHAnsi"/>
          <w:sz w:val="24"/>
          <w:szCs w:val="24"/>
        </w:rPr>
      </w:pPr>
      <w:r>
        <w:rPr>
          <w:rFonts w:cstheme="minorHAnsi"/>
          <w:sz w:val="24"/>
          <w:szCs w:val="24"/>
        </w:rPr>
        <w:t>State is used to store and manage data that can change over time within a component. It is mutable and controlled using hooks like useState() or this.setState() in class components.</w:t>
      </w:r>
      <w:r>
        <w:rPr>
          <w:rFonts w:cstheme="minorHAnsi"/>
          <w:sz w:val="24"/>
          <w:szCs w:val="24"/>
        </w:rPr>
        <w:br w:type="textWrapping"/>
      </w:r>
      <w:r>
        <w:rPr>
          <w:rFonts w:cstheme="minorHAnsi"/>
          <w:sz w:val="24"/>
          <w:szCs w:val="24"/>
        </w:rPr>
        <w:t>In short, props are used for external configuration, while state is for internal data management.</w:t>
      </w:r>
    </w:p>
    <w:p w14:paraId="450F702F">
      <w:pPr>
        <w:rPr>
          <w:rFonts w:cstheme="minorHAnsi"/>
          <w:sz w:val="24"/>
          <w:szCs w:val="24"/>
        </w:rPr>
      </w:pPr>
    </w:p>
    <w:p w14:paraId="47CCA8BB">
      <w:pPr>
        <w:numPr>
          <w:ilvl w:val="0"/>
          <w:numId w:val="11"/>
        </w:numPr>
        <w:rPr>
          <w:rFonts w:cstheme="minorHAnsi"/>
          <w:b/>
          <w:bCs/>
          <w:sz w:val="24"/>
          <w:szCs w:val="24"/>
        </w:rPr>
      </w:pPr>
      <w:r>
        <w:rPr>
          <w:rFonts w:cstheme="minorHAnsi"/>
          <w:b/>
          <w:bCs/>
          <w:sz w:val="24"/>
          <w:szCs w:val="24"/>
        </w:rPr>
        <w:t>Explain reactDOM.render()’</w:t>
      </w:r>
    </w:p>
    <w:p w14:paraId="3187CB7E">
      <w:pPr>
        <w:rPr>
          <w:rFonts w:cstheme="minorHAnsi"/>
          <w:sz w:val="24"/>
          <w:szCs w:val="24"/>
        </w:rPr>
      </w:pPr>
      <w:r>
        <w:rPr>
          <w:rFonts w:cstheme="minorHAnsi"/>
          <w:sz w:val="24"/>
          <w:szCs w:val="24"/>
        </w:rPr>
        <w:t>The ReactDOM.render() function is used to render a React component (or a React element) into the DOM. It takes two arguments: the first is the JSX or component you want to render, and the second is the DOM element where it should be mounted.</w:t>
      </w:r>
    </w:p>
    <w:p w14:paraId="4EF30CED">
      <w:pPr>
        <w:rPr>
          <w:rFonts w:cstheme="minorHAnsi"/>
          <w:sz w:val="24"/>
          <w:szCs w:val="24"/>
        </w:rPr>
      </w:pPr>
    </w:p>
    <w:p w14:paraId="5975C840">
      <w:pPr>
        <w:rPr>
          <w:rFonts w:cstheme="minorHAnsi"/>
          <w:sz w:val="24"/>
          <w:szCs w:val="24"/>
        </w:rPr>
      </w:pPr>
      <w:r>
        <w:rPr>
          <w:rFonts w:cstheme="minorHAnsi"/>
          <w:sz w:val="24"/>
          <w:szCs w:val="24"/>
        </w:rPr>
        <w:t>In this hands-on lab, you will learn how to:</w:t>
      </w:r>
    </w:p>
    <w:p w14:paraId="592513A0">
      <w:pPr>
        <w:numPr>
          <w:ilvl w:val="0"/>
          <w:numId w:val="17"/>
        </w:numPr>
        <w:rPr>
          <w:rFonts w:cstheme="minorHAnsi"/>
          <w:sz w:val="24"/>
          <w:szCs w:val="24"/>
        </w:rPr>
      </w:pPr>
      <w:r>
        <w:rPr>
          <w:rFonts w:cstheme="minorHAnsi"/>
          <w:sz w:val="24"/>
          <w:szCs w:val="24"/>
        </w:rPr>
        <w:t>Use Props</w:t>
      </w:r>
    </w:p>
    <w:p w14:paraId="21634BBE">
      <w:pPr>
        <w:numPr>
          <w:ilvl w:val="0"/>
          <w:numId w:val="17"/>
        </w:numPr>
        <w:rPr>
          <w:rFonts w:cstheme="minorHAnsi"/>
          <w:sz w:val="24"/>
          <w:szCs w:val="24"/>
        </w:rPr>
      </w:pPr>
      <w:r>
        <w:rPr>
          <w:rFonts w:cstheme="minorHAnsi"/>
          <w:sz w:val="24"/>
          <w:szCs w:val="24"/>
        </w:rPr>
        <w:t>Apply reactDOM.render()</w:t>
      </w:r>
    </w:p>
    <w:p w14:paraId="4F4204BE">
      <w:pPr>
        <w:rPr>
          <w:rFonts w:cstheme="minorHAnsi"/>
          <w:b/>
          <w:sz w:val="24"/>
          <w:szCs w:val="24"/>
        </w:rPr>
      </w:pPr>
      <w:r>
        <w:rPr>
          <w:rFonts w:cstheme="minorHAnsi"/>
          <w:b/>
          <w:sz w:val="24"/>
          <w:szCs w:val="24"/>
        </w:rPr>
        <w:t>Prerequisites</w:t>
      </w:r>
    </w:p>
    <w:p w14:paraId="58171538">
      <w:pPr>
        <w:rPr>
          <w:rFonts w:cstheme="minorHAnsi"/>
          <w:sz w:val="24"/>
          <w:szCs w:val="24"/>
        </w:rPr>
      </w:pPr>
    </w:p>
    <w:p w14:paraId="70D75463">
      <w:pPr>
        <w:rPr>
          <w:rFonts w:cstheme="minorHAnsi"/>
          <w:sz w:val="24"/>
          <w:szCs w:val="24"/>
        </w:rPr>
      </w:pPr>
      <w:r>
        <w:rPr>
          <w:rFonts w:cstheme="minorHAnsi"/>
          <w:sz w:val="24"/>
          <w:szCs w:val="24"/>
        </w:rPr>
        <w:t>The following is required to complete this hands-on lab:</w:t>
      </w:r>
    </w:p>
    <w:p w14:paraId="042BD09B">
      <w:pPr>
        <w:numPr>
          <w:ilvl w:val="0"/>
          <w:numId w:val="18"/>
        </w:numPr>
        <w:rPr>
          <w:rFonts w:cstheme="minorHAnsi"/>
          <w:sz w:val="24"/>
          <w:szCs w:val="24"/>
        </w:rPr>
      </w:pPr>
      <w:r>
        <w:rPr>
          <w:rFonts w:cstheme="minorHAnsi"/>
          <w:sz w:val="24"/>
          <w:szCs w:val="24"/>
        </w:rPr>
        <w:t>Node.js</w:t>
      </w:r>
    </w:p>
    <w:p w14:paraId="515DA898">
      <w:pPr>
        <w:numPr>
          <w:ilvl w:val="0"/>
          <w:numId w:val="18"/>
        </w:numPr>
        <w:rPr>
          <w:rFonts w:cstheme="minorHAnsi"/>
          <w:sz w:val="24"/>
          <w:szCs w:val="24"/>
        </w:rPr>
      </w:pPr>
      <w:r>
        <w:rPr>
          <w:rFonts w:cstheme="minorHAnsi"/>
          <w:sz w:val="24"/>
          <w:szCs w:val="24"/>
        </w:rPr>
        <w:t>NPM</w:t>
      </w:r>
    </w:p>
    <w:p w14:paraId="3FAB90F0">
      <w:pPr>
        <w:numPr>
          <w:ilvl w:val="0"/>
          <w:numId w:val="18"/>
        </w:numPr>
        <w:rPr>
          <w:rFonts w:cstheme="minorHAnsi"/>
          <w:sz w:val="24"/>
          <w:szCs w:val="24"/>
        </w:rPr>
      </w:pPr>
      <w:r>
        <w:rPr>
          <w:rFonts w:cstheme="minorHAnsi"/>
          <w:sz w:val="24"/>
          <w:szCs w:val="24"/>
        </w:rPr>
        <w:t>Visual Studio Code</w:t>
      </w:r>
    </w:p>
    <w:p w14:paraId="37C7353F">
      <w:pPr>
        <w:rPr>
          <w:rFonts w:cstheme="minorHAnsi"/>
          <w:sz w:val="24"/>
          <w:szCs w:val="24"/>
        </w:rPr>
      </w:pPr>
    </w:p>
    <w:p w14:paraId="57DBD5BC">
      <w:pPr>
        <w:rPr>
          <w:rFonts w:cstheme="minorHAnsi"/>
          <w:b/>
          <w:sz w:val="24"/>
          <w:szCs w:val="24"/>
        </w:rPr>
      </w:pPr>
      <w:r>
        <w:rPr>
          <w:rFonts w:cstheme="minorHAnsi"/>
          <w:b/>
          <w:sz w:val="24"/>
          <w:szCs w:val="24"/>
        </w:rPr>
        <w:t>Notes</w:t>
      </w:r>
    </w:p>
    <w:p w14:paraId="28569635">
      <w:pPr>
        <w:rPr>
          <w:rFonts w:cstheme="minorHAnsi"/>
          <w:sz w:val="24"/>
          <w:szCs w:val="24"/>
        </w:rPr>
      </w:pPr>
    </w:p>
    <w:p w14:paraId="42BFFA0F">
      <w:pPr>
        <w:rPr>
          <w:rFonts w:cstheme="minorHAnsi"/>
          <w:b/>
          <w:sz w:val="24"/>
          <w:szCs w:val="24"/>
        </w:rPr>
      </w:pPr>
      <w:r>
        <w:rPr>
          <w:rFonts w:cstheme="minorHAnsi"/>
          <w:sz w:val="24"/>
          <w:szCs w:val="24"/>
        </w:rPr>
        <w:t xml:space="preserve">Estimated time to complete this lab: </w:t>
      </w:r>
      <w:r>
        <w:rPr>
          <w:rFonts w:cstheme="minorHAnsi"/>
          <w:b/>
          <w:sz w:val="24"/>
          <w:szCs w:val="24"/>
        </w:rPr>
        <w:t>60 minutes.</w:t>
      </w:r>
    </w:p>
    <w:p w14:paraId="46A53D1A">
      <w:pPr>
        <w:rPr>
          <w:rFonts w:cstheme="minorHAnsi"/>
          <w:sz w:val="24"/>
          <w:szCs w:val="24"/>
        </w:rPr>
      </w:pPr>
      <w:r>
        <w:rPr>
          <w:rFonts w:cstheme="minorHAnsi"/>
          <w:sz w:val="24"/>
          <w:szCs w:val="24"/>
        </w:rPr>
        <w:t>Create a React Application named “shoppingapp” with a class component named “OnlineShopping” and “Cart”.</w:t>
      </w:r>
    </w:p>
    <w:p w14:paraId="2594F849">
      <w:pPr>
        <w:numPr>
          <w:ilvl w:val="0"/>
          <w:numId w:val="32"/>
        </w:numPr>
        <w:rPr>
          <w:rFonts w:cstheme="minorHAnsi"/>
          <w:sz w:val="24"/>
          <w:szCs w:val="24"/>
        </w:rPr>
      </w:pPr>
      <w:r>
        <w:rPr>
          <w:rFonts w:cstheme="minorHAnsi"/>
          <w:sz w:val="24"/>
          <w:szCs w:val="24"/>
        </w:rPr>
        <w:t>In Cart class, create 2 properties as mentioned below:</w:t>
      </w:r>
    </w:p>
    <w:p w14:paraId="2DECFAE0">
      <w:pPr>
        <w:numPr>
          <w:ilvl w:val="0"/>
          <w:numId w:val="33"/>
        </w:numPr>
        <w:rPr>
          <w:rFonts w:cstheme="minorHAnsi"/>
          <w:sz w:val="24"/>
          <w:szCs w:val="24"/>
        </w:rPr>
      </w:pPr>
      <w:r>
        <w:rPr>
          <w:rFonts w:cstheme="minorHAnsi"/>
          <w:sz w:val="24"/>
          <w:szCs w:val="24"/>
        </w:rPr>
        <w:t>Itemname</w:t>
      </w:r>
    </w:p>
    <w:p w14:paraId="0A0F704C">
      <w:pPr>
        <w:numPr>
          <w:ilvl w:val="0"/>
          <w:numId w:val="33"/>
        </w:numPr>
        <w:rPr>
          <w:rFonts w:cstheme="minorHAnsi"/>
          <w:sz w:val="24"/>
          <w:szCs w:val="24"/>
        </w:rPr>
      </w:pPr>
      <w:r>
        <w:rPr>
          <w:rFonts w:cstheme="minorHAnsi"/>
          <w:sz w:val="24"/>
          <w:szCs w:val="24"/>
        </w:rPr>
        <w:t>Price</w:t>
      </w:r>
    </w:p>
    <w:p w14:paraId="0CD1D657">
      <w:pPr>
        <w:rPr>
          <w:rFonts w:cstheme="minorHAnsi"/>
          <w:sz w:val="24"/>
          <w:szCs w:val="24"/>
        </w:rPr>
      </w:pPr>
      <w:r>
        <w:rPr>
          <w:rFonts w:cstheme="minorHAnsi"/>
          <w:sz w:val="24"/>
          <w:szCs w:val="24"/>
        </w:rPr>
        <w:drawing>
          <wp:inline distT="0" distB="0" distL="0" distR="0">
            <wp:extent cx="5036820" cy="2004060"/>
            <wp:effectExtent l="0" t="0" r="5080" b="2540"/>
            <wp:docPr id="1290345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345661"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036820" cy="2004060"/>
                    </a:xfrm>
                    <a:prstGeom prst="rect">
                      <a:avLst/>
                    </a:prstGeom>
                    <a:noFill/>
                    <a:ln>
                      <a:noFill/>
                    </a:ln>
                  </pic:spPr>
                </pic:pic>
              </a:graphicData>
            </a:graphic>
          </wp:inline>
        </w:drawing>
      </w:r>
    </w:p>
    <w:p w14:paraId="6D029D13">
      <w:pPr>
        <w:numPr>
          <w:ilvl w:val="0"/>
          <w:numId w:val="32"/>
        </w:numPr>
        <w:rPr>
          <w:rFonts w:cstheme="minorHAnsi"/>
          <w:sz w:val="24"/>
          <w:szCs w:val="24"/>
        </w:rPr>
      </w:pPr>
      <w:r>
        <w:rPr>
          <w:rFonts w:cstheme="minorHAnsi"/>
          <w:sz w:val="24"/>
          <w:szCs w:val="24"/>
        </w:rPr>
        <w:t>In OnlineShopping class, create an array of Cart and initialize 5 items.</w:t>
      </w:r>
    </w:p>
    <w:p w14:paraId="4E7B667B">
      <w:pPr>
        <w:rPr>
          <w:rFonts w:cstheme="minorHAnsi"/>
          <w:sz w:val="24"/>
          <w:szCs w:val="24"/>
        </w:rPr>
      </w:pPr>
    </w:p>
    <w:p w14:paraId="7FF78466">
      <w:pPr>
        <w:rPr>
          <w:rFonts w:cstheme="minorHAnsi"/>
          <w:sz w:val="24"/>
          <w:szCs w:val="24"/>
        </w:rPr>
      </w:pPr>
      <w:r>
        <w:rPr>
          <w:rFonts w:cstheme="minorHAnsi"/>
          <w:sz w:val="24"/>
          <w:szCs w:val="24"/>
        </w:rPr>
        <w:drawing>
          <wp:inline distT="0" distB="0" distL="0" distR="0">
            <wp:extent cx="5334000" cy="2545080"/>
            <wp:effectExtent l="0" t="0" r="0" b="7620"/>
            <wp:docPr id="5636525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652502"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334000" cy="2545080"/>
                    </a:xfrm>
                    <a:prstGeom prst="rect">
                      <a:avLst/>
                    </a:prstGeom>
                    <a:noFill/>
                    <a:ln>
                      <a:noFill/>
                    </a:ln>
                  </pic:spPr>
                </pic:pic>
              </a:graphicData>
            </a:graphic>
          </wp:inline>
        </w:drawing>
      </w:r>
    </w:p>
    <w:p w14:paraId="2F6F3A7C">
      <w:pPr>
        <w:rPr>
          <w:rFonts w:cstheme="minorHAnsi"/>
          <w:sz w:val="24"/>
          <w:szCs w:val="24"/>
        </w:rPr>
      </w:pPr>
    </w:p>
    <w:p w14:paraId="60682C0D">
      <w:pPr>
        <w:numPr>
          <w:ilvl w:val="0"/>
          <w:numId w:val="32"/>
        </w:numPr>
        <w:rPr>
          <w:rFonts w:cstheme="minorHAnsi"/>
          <w:sz w:val="24"/>
          <w:szCs w:val="24"/>
        </w:rPr>
      </w:pPr>
      <w:r>
        <w:rPr>
          <w:rFonts w:cstheme="minorHAnsi"/>
          <w:sz w:val="24"/>
          <w:szCs w:val="24"/>
        </w:rPr>
        <w:t>Loop through these items and display the data as shown below:</w:t>
      </w:r>
    </w:p>
    <w:p w14:paraId="1289B619">
      <w:pPr>
        <w:rPr>
          <w:rFonts w:cstheme="minorHAnsi"/>
          <w:sz w:val="24"/>
          <w:szCs w:val="24"/>
        </w:rPr>
      </w:pPr>
      <w:r>
        <w:rPr>
          <w:rFonts w:cstheme="minorHAnsi"/>
          <w:sz w:val="24"/>
          <w:szCs w:val="24"/>
        </w:rPr>
        <w:drawing>
          <wp:inline distT="0" distB="0" distL="0" distR="0">
            <wp:extent cx="5699760" cy="3048000"/>
            <wp:effectExtent l="0" t="0" r="2540" b="0"/>
            <wp:docPr id="16375315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531577"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699760" cy="3048000"/>
                    </a:xfrm>
                    <a:prstGeom prst="rect">
                      <a:avLst/>
                    </a:prstGeom>
                    <a:noFill/>
                    <a:ln>
                      <a:noFill/>
                    </a:ln>
                  </pic:spPr>
                </pic:pic>
              </a:graphicData>
            </a:graphic>
          </wp:inline>
        </w:drawing>
      </w:r>
    </w:p>
    <w:p w14:paraId="05548ADD">
      <w:pPr>
        <w:rPr>
          <w:b/>
          <w:bCs/>
          <w:sz w:val="24"/>
          <w:szCs w:val="24"/>
        </w:rPr>
      </w:pPr>
    </w:p>
    <w:p w14:paraId="72780D9F">
      <w:pPr>
        <w:rPr>
          <w:b/>
          <w:bCs/>
          <w:sz w:val="24"/>
          <w:szCs w:val="24"/>
        </w:rPr>
      </w:pPr>
    </w:p>
    <w:p w14:paraId="1E355929">
      <w:pPr>
        <w:rPr>
          <w:sz w:val="24"/>
          <w:szCs w:val="24"/>
        </w:rPr>
      </w:pPr>
    </w:p>
    <w:p w14:paraId="2351A600">
      <w:pPr>
        <w:jc w:val="center"/>
        <w:rPr>
          <w:rFonts w:cstheme="minorHAnsi"/>
          <w:b/>
          <w:bCs/>
          <w:sz w:val="24"/>
          <w:szCs w:val="24"/>
        </w:rPr>
      </w:pPr>
      <w:r>
        <w:rPr>
          <w:rFonts w:cstheme="minorHAnsi"/>
          <w:b/>
          <w:bCs/>
          <w:sz w:val="24"/>
          <w:szCs w:val="24"/>
        </w:rPr>
        <w:t>8. React JS – HOL</w:t>
      </w:r>
    </w:p>
    <w:p w14:paraId="1178F7D7">
      <w:pPr>
        <w:rPr>
          <w:rFonts w:cstheme="minorHAnsi"/>
          <w:b/>
          <w:bCs/>
          <w:sz w:val="24"/>
          <w:szCs w:val="24"/>
        </w:rPr>
      </w:pPr>
      <w:r>
        <w:rPr>
          <w:rFonts w:cstheme="minorHAnsi"/>
          <w:b/>
          <w:bCs/>
          <w:sz w:val="24"/>
          <w:szCs w:val="24"/>
        </w:rPr>
        <w:t>Objectives</w:t>
      </w:r>
    </w:p>
    <w:p w14:paraId="64CFDF96">
      <w:pPr>
        <w:rPr>
          <w:rFonts w:cstheme="minorHAnsi"/>
          <w:b/>
          <w:bCs/>
          <w:sz w:val="24"/>
          <w:szCs w:val="24"/>
        </w:rPr>
      </w:pPr>
    </w:p>
    <w:p w14:paraId="7649CB9A">
      <w:pPr>
        <w:numPr>
          <w:ilvl w:val="0"/>
          <w:numId w:val="11"/>
        </w:numPr>
        <w:rPr>
          <w:rFonts w:cstheme="minorHAnsi"/>
          <w:b/>
          <w:bCs/>
          <w:sz w:val="24"/>
          <w:szCs w:val="24"/>
        </w:rPr>
      </w:pPr>
      <w:r>
        <w:rPr>
          <w:rFonts w:cstheme="minorHAnsi"/>
          <w:b/>
          <w:bCs/>
          <w:sz w:val="24"/>
          <w:szCs w:val="24"/>
        </w:rPr>
        <w:t>Explain React State</w:t>
      </w:r>
    </w:p>
    <w:p w14:paraId="40983514">
      <w:pPr>
        <w:rPr>
          <w:rFonts w:cstheme="minorHAnsi"/>
          <w:sz w:val="24"/>
          <w:szCs w:val="24"/>
        </w:rPr>
      </w:pPr>
      <w:r>
        <w:rPr>
          <w:rFonts w:cstheme="minorHAnsi"/>
          <w:sz w:val="24"/>
          <w:szCs w:val="24"/>
        </w:rPr>
        <w:t>React State is a built-in object used to store dynamic data in a component. It allows a component to keep track of information that can change over time, such as user input, API responses, or interactive UI elements. In class components, state is initialized in the constructor using this.state and updated with this.setState(). In function components, state is managed using the useState() hook. Whenever the state changes, React automatically re-renders the component to reflect the updated data in the UI. Unlike props, which are passed from parent to child and are read-only, state is local to the component and can be updated internally to manage interactivity and dynamic behavior.</w:t>
      </w:r>
    </w:p>
    <w:p w14:paraId="6849C7F2">
      <w:pPr>
        <w:rPr>
          <w:rFonts w:cstheme="minorHAnsi"/>
          <w:sz w:val="24"/>
          <w:szCs w:val="24"/>
        </w:rPr>
      </w:pPr>
    </w:p>
    <w:p w14:paraId="73BAFA5E">
      <w:pPr>
        <w:rPr>
          <w:rFonts w:cstheme="minorHAnsi"/>
          <w:sz w:val="24"/>
          <w:szCs w:val="24"/>
        </w:rPr>
      </w:pPr>
      <w:r>
        <w:rPr>
          <w:rFonts w:cstheme="minorHAnsi"/>
          <w:sz w:val="24"/>
          <w:szCs w:val="24"/>
        </w:rPr>
        <w:t>In this hands-on lab, you will learn how to:</w:t>
      </w:r>
    </w:p>
    <w:p w14:paraId="7AEB666D">
      <w:pPr>
        <w:numPr>
          <w:ilvl w:val="0"/>
          <w:numId w:val="17"/>
        </w:numPr>
        <w:rPr>
          <w:rFonts w:cstheme="minorHAnsi"/>
          <w:sz w:val="24"/>
          <w:szCs w:val="24"/>
        </w:rPr>
      </w:pPr>
      <w:r>
        <w:rPr>
          <w:rFonts w:cstheme="minorHAnsi"/>
          <w:sz w:val="24"/>
          <w:szCs w:val="24"/>
        </w:rPr>
        <w:t>Use React State object</w:t>
      </w:r>
    </w:p>
    <w:p w14:paraId="71CF5895">
      <w:pPr>
        <w:rPr>
          <w:rFonts w:cstheme="minorHAnsi"/>
          <w:b/>
          <w:bCs/>
          <w:sz w:val="24"/>
          <w:szCs w:val="24"/>
        </w:rPr>
      </w:pPr>
      <w:r>
        <w:rPr>
          <w:rFonts w:cstheme="minorHAnsi"/>
          <w:b/>
          <w:bCs/>
          <w:sz w:val="24"/>
          <w:szCs w:val="24"/>
        </w:rPr>
        <w:t>Prerequisites</w:t>
      </w:r>
    </w:p>
    <w:p w14:paraId="73E73E26">
      <w:pPr>
        <w:rPr>
          <w:rFonts w:cstheme="minorHAnsi"/>
          <w:sz w:val="24"/>
          <w:szCs w:val="24"/>
        </w:rPr>
      </w:pPr>
    </w:p>
    <w:p w14:paraId="62E77C3E">
      <w:pPr>
        <w:rPr>
          <w:rFonts w:cstheme="minorHAnsi"/>
          <w:sz w:val="24"/>
          <w:szCs w:val="24"/>
        </w:rPr>
      </w:pPr>
      <w:r>
        <w:rPr>
          <w:rFonts w:cstheme="minorHAnsi"/>
          <w:sz w:val="24"/>
          <w:szCs w:val="24"/>
        </w:rPr>
        <w:t>The following is required to complete this hands-on lab:</w:t>
      </w:r>
    </w:p>
    <w:p w14:paraId="2FA134D7">
      <w:pPr>
        <w:numPr>
          <w:ilvl w:val="0"/>
          <w:numId w:val="18"/>
        </w:numPr>
        <w:rPr>
          <w:rFonts w:cstheme="minorHAnsi"/>
          <w:sz w:val="24"/>
          <w:szCs w:val="24"/>
        </w:rPr>
      </w:pPr>
      <w:r>
        <w:rPr>
          <w:rFonts w:cstheme="minorHAnsi"/>
          <w:sz w:val="24"/>
          <w:szCs w:val="24"/>
        </w:rPr>
        <w:t>Node.js</w:t>
      </w:r>
    </w:p>
    <w:p w14:paraId="546630F8">
      <w:pPr>
        <w:numPr>
          <w:ilvl w:val="0"/>
          <w:numId w:val="18"/>
        </w:numPr>
        <w:rPr>
          <w:rFonts w:cstheme="minorHAnsi"/>
          <w:sz w:val="24"/>
          <w:szCs w:val="24"/>
        </w:rPr>
      </w:pPr>
      <w:r>
        <w:rPr>
          <w:rFonts w:cstheme="minorHAnsi"/>
          <w:sz w:val="24"/>
          <w:szCs w:val="24"/>
        </w:rPr>
        <w:t>NPM</w:t>
      </w:r>
    </w:p>
    <w:p w14:paraId="3FCBBEAD">
      <w:pPr>
        <w:numPr>
          <w:ilvl w:val="0"/>
          <w:numId w:val="18"/>
        </w:numPr>
        <w:rPr>
          <w:rFonts w:cstheme="minorHAnsi"/>
          <w:sz w:val="24"/>
          <w:szCs w:val="24"/>
        </w:rPr>
      </w:pPr>
      <w:r>
        <w:rPr>
          <w:rFonts w:cstheme="minorHAnsi"/>
          <w:sz w:val="24"/>
          <w:szCs w:val="24"/>
        </w:rPr>
        <w:t>Visual Studio Code</w:t>
      </w:r>
    </w:p>
    <w:p w14:paraId="4FFD7AE7">
      <w:pPr>
        <w:rPr>
          <w:rFonts w:cstheme="minorHAnsi"/>
          <w:sz w:val="24"/>
          <w:szCs w:val="24"/>
        </w:rPr>
      </w:pPr>
    </w:p>
    <w:p w14:paraId="440E0F17">
      <w:pPr>
        <w:rPr>
          <w:rFonts w:cstheme="minorHAnsi"/>
          <w:b/>
          <w:bCs/>
          <w:sz w:val="24"/>
          <w:szCs w:val="24"/>
        </w:rPr>
      </w:pPr>
      <w:r>
        <w:rPr>
          <w:rFonts w:cstheme="minorHAnsi"/>
          <w:b/>
          <w:bCs/>
          <w:sz w:val="24"/>
          <w:szCs w:val="24"/>
        </w:rPr>
        <w:t>Notes</w:t>
      </w:r>
    </w:p>
    <w:p w14:paraId="405A4832">
      <w:pPr>
        <w:rPr>
          <w:rFonts w:cstheme="minorHAnsi"/>
          <w:sz w:val="24"/>
          <w:szCs w:val="24"/>
        </w:rPr>
      </w:pPr>
    </w:p>
    <w:p w14:paraId="62FCEFBA">
      <w:pPr>
        <w:rPr>
          <w:rFonts w:cstheme="minorHAnsi"/>
          <w:sz w:val="24"/>
          <w:szCs w:val="24"/>
        </w:rPr>
      </w:pPr>
      <w:r>
        <w:rPr>
          <w:rFonts w:cstheme="minorHAnsi"/>
          <w:sz w:val="24"/>
          <w:szCs w:val="24"/>
        </w:rPr>
        <w:t>Estimated time to complete this lab: 60 minutes.</w:t>
      </w:r>
    </w:p>
    <w:p w14:paraId="27C2B6E3">
      <w:pPr>
        <w:rPr>
          <w:rFonts w:cstheme="minorHAnsi"/>
          <w:sz w:val="24"/>
          <w:szCs w:val="24"/>
        </w:rPr>
      </w:pPr>
      <w:r>
        <w:rPr>
          <w:rFonts w:cstheme="minorHAnsi"/>
          <w:sz w:val="24"/>
          <w:szCs w:val="24"/>
        </w:rPr>
        <w:t>Create a React App “counterapp” which will have a component named “CountPeople” which will have 2 methods.</w:t>
      </w:r>
    </w:p>
    <w:p w14:paraId="23B512E3">
      <w:pPr>
        <w:rPr>
          <w:rFonts w:cstheme="minorHAnsi"/>
          <w:sz w:val="24"/>
          <w:szCs w:val="24"/>
        </w:rPr>
      </w:pPr>
    </w:p>
    <w:p w14:paraId="12FA9C19">
      <w:pPr>
        <w:rPr>
          <w:rFonts w:cstheme="minorHAnsi"/>
          <w:sz w:val="24"/>
          <w:szCs w:val="24"/>
        </w:rPr>
      </w:pPr>
      <w:r>
        <w:rPr>
          <w:rFonts w:cstheme="minorHAnsi"/>
          <w:sz w:val="24"/>
          <w:szCs w:val="24"/>
        </w:rPr>
        <w:t xml:space="preserve">UpdateEntry() </w:t>
      </w:r>
      <w:r>
        <w:rPr>
          <w:rFonts w:cstheme="minorHAnsi"/>
          <w:sz w:val="24"/>
          <w:szCs w:val="24"/>
        </w:rPr>
        <w:sym w:font="Wingdings" w:char="F0E0"/>
      </w:r>
      <w:r>
        <w:rPr>
          <w:rFonts w:cstheme="minorHAnsi"/>
          <w:sz w:val="24"/>
          <w:szCs w:val="24"/>
        </w:rPr>
        <w:t xml:space="preserve">  which will display the number of people who entered the mall.</w:t>
      </w:r>
    </w:p>
    <w:p w14:paraId="28559EF3">
      <w:pPr>
        <w:rPr>
          <w:rFonts w:cstheme="minorHAnsi"/>
          <w:sz w:val="24"/>
          <w:szCs w:val="24"/>
        </w:rPr>
      </w:pPr>
      <w:r>
        <w:rPr>
          <w:rFonts w:cstheme="minorHAnsi"/>
          <w:sz w:val="24"/>
          <w:szCs w:val="24"/>
        </w:rPr>
        <w:t xml:space="preserve">UpdateExit() </w:t>
      </w:r>
      <w:r>
        <w:rPr>
          <w:rFonts w:cstheme="minorHAnsi"/>
          <w:sz w:val="24"/>
          <w:szCs w:val="24"/>
        </w:rPr>
        <w:sym w:font="Wingdings" w:char="F0E0"/>
      </w:r>
      <w:r>
        <w:rPr>
          <w:rFonts w:cstheme="minorHAnsi"/>
          <w:sz w:val="24"/>
          <w:szCs w:val="24"/>
        </w:rPr>
        <w:t xml:space="preserve"> which will display the number of people who exited the mall.</w:t>
      </w:r>
    </w:p>
    <w:p w14:paraId="01FFC921">
      <w:pPr>
        <w:rPr>
          <w:rFonts w:cstheme="minorHAnsi"/>
          <w:sz w:val="24"/>
          <w:szCs w:val="24"/>
        </w:rPr>
      </w:pPr>
    </w:p>
    <w:p w14:paraId="0CDBD31B">
      <w:pPr>
        <w:rPr>
          <w:rFonts w:cstheme="minorHAnsi"/>
          <w:sz w:val="24"/>
          <w:szCs w:val="24"/>
        </w:rPr>
      </w:pPr>
      <w:r>
        <w:rPr>
          <w:rFonts w:cstheme="minorHAnsi"/>
          <w:sz w:val="24"/>
          <w:szCs w:val="24"/>
        </w:rPr>
        <w:t>Use Constructor and state to Store the entrycount and exitcount.</w:t>
      </w:r>
    </w:p>
    <w:p w14:paraId="613C9F55">
      <w:pPr>
        <w:rPr>
          <w:rFonts w:cstheme="minorHAnsi"/>
          <w:sz w:val="24"/>
          <w:szCs w:val="24"/>
        </w:rPr>
      </w:pPr>
    </w:p>
    <w:p w14:paraId="1EDE16F1">
      <w:pPr>
        <w:rPr>
          <w:rFonts w:cstheme="minorHAnsi"/>
          <w:sz w:val="24"/>
          <w:szCs w:val="24"/>
        </w:rPr>
      </w:pPr>
      <w:r>
        <w:rPr>
          <w:rFonts w:cstheme="minorHAnsi"/>
          <w:sz w:val="24"/>
          <w:szCs w:val="24"/>
        </w:rPr>
        <w:t>The component has 2 buttons</w:t>
      </w:r>
    </w:p>
    <w:p w14:paraId="67E202DD">
      <w:pPr>
        <w:numPr>
          <w:ilvl w:val="0"/>
          <w:numId w:val="34"/>
        </w:numPr>
        <w:rPr>
          <w:rFonts w:cstheme="minorHAnsi"/>
          <w:sz w:val="24"/>
          <w:szCs w:val="24"/>
        </w:rPr>
      </w:pPr>
      <w:r>
        <w:rPr>
          <w:rFonts w:cstheme="minorHAnsi"/>
          <w:sz w:val="24"/>
          <w:szCs w:val="24"/>
        </w:rPr>
        <w:t xml:space="preserve">Login </w:t>
      </w:r>
      <w:r>
        <w:rPr>
          <w:rFonts w:cstheme="minorHAnsi"/>
          <w:sz w:val="24"/>
          <w:szCs w:val="24"/>
        </w:rPr>
        <w:sym w:font="Wingdings" w:char="F0E0"/>
      </w:r>
      <w:r>
        <w:rPr>
          <w:rFonts w:cstheme="minorHAnsi"/>
          <w:sz w:val="24"/>
          <w:szCs w:val="24"/>
        </w:rPr>
        <w:t xml:space="preserve"> when clicked, the entrycount should get incremented by 1</w:t>
      </w:r>
    </w:p>
    <w:p w14:paraId="4E6BE76C">
      <w:pPr>
        <w:numPr>
          <w:ilvl w:val="0"/>
          <w:numId w:val="34"/>
        </w:numPr>
        <w:rPr>
          <w:rFonts w:cstheme="minorHAnsi"/>
          <w:sz w:val="24"/>
          <w:szCs w:val="24"/>
        </w:rPr>
      </w:pPr>
      <w:r>
        <w:rPr>
          <w:rFonts w:cstheme="minorHAnsi"/>
          <w:sz w:val="24"/>
          <w:szCs w:val="24"/>
        </w:rPr>
        <w:t xml:space="preserve">Exit </w:t>
      </w:r>
      <w:r>
        <w:rPr>
          <w:rFonts w:cstheme="minorHAnsi"/>
          <w:sz w:val="24"/>
          <w:szCs w:val="24"/>
        </w:rPr>
        <w:sym w:font="Wingdings" w:char="F0E0"/>
      </w:r>
      <w:r>
        <w:rPr>
          <w:rFonts w:cstheme="minorHAnsi"/>
          <w:sz w:val="24"/>
          <w:szCs w:val="24"/>
        </w:rPr>
        <w:t xml:space="preserve"> when clicked, the exitcount should get incremented by 1</w:t>
      </w:r>
    </w:p>
    <w:p w14:paraId="26E21D30">
      <w:pPr>
        <w:rPr>
          <w:rFonts w:cstheme="minorHAnsi"/>
          <w:sz w:val="24"/>
          <w:szCs w:val="24"/>
        </w:rPr>
      </w:pPr>
    </w:p>
    <w:p w14:paraId="3008BB09">
      <w:pPr>
        <w:rPr>
          <w:rFonts w:cstheme="minorHAnsi"/>
          <w:sz w:val="24"/>
          <w:szCs w:val="24"/>
        </w:rPr>
      </w:pPr>
    </w:p>
    <w:p w14:paraId="16A01167">
      <w:pPr>
        <w:rPr>
          <w:rFonts w:cstheme="minorHAnsi"/>
          <w:sz w:val="24"/>
          <w:szCs w:val="24"/>
        </w:rPr>
      </w:pPr>
    </w:p>
    <w:p w14:paraId="6C94F922">
      <w:pPr>
        <w:rPr>
          <w:rFonts w:cstheme="minorHAnsi"/>
          <w:sz w:val="24"/>
          <w:szCs w:val="24"/>
        </w:rPr>
      </w:pPr>
    </w:p>
    <w:p w14:paraId="36F74B43">
      <w:pPr>
        <w:rPr>
          <w:rFonts w:cstheme="minorHAnsi"/>
          <w:sz w:val="24"/>
          <w:szCs w:val="24"/>
        </w:rPr>
      </w:pPr>
    </w:p>
    <w:p w14:paraId="0D473A3F">
      <w:pPr>
        <w:rPr>
          <w:rFonts w:cstheme="minorHAnsi"/>
          <w:sz w:val="24"/>
          <w:szCs w:val="24"/>
        </w:rPr>
      </w:pPr>
    </w:p>
    <w:p w14:paraId="020988EB">
      <w:pPr>
        <w:rPr>
          <w:rFonts w:cstheme="minorHAnsi"/>
          <w:sz w:val="24"/>
          <w:szCs w:val="24"/>
        </w:rPr>
      </w:pPr>
    </w:p>
    <w:p w14:paraId="636EE9F7">
      <w:pPr>
        <w:rPr>
          <w:rFonts w:cstheme="minorHAnsi"/>
          <w:sz w:val="24"/>
          <w:szCs w:val="24"/>
        </w:rPr>
      </w:pPr>
    </w:p>
    <w:p w14:paraId="67964348">
      <w:pPr>
        <w:rPr>
          <w:rFonts w:cstheme="minorHAnsi"/>
          <w:sz w:val="24"/>
          <w:szCs w:val="24"/>
        </w:rPr>
      </w:pPr>
    </w:p>
    <w:p w14:paraId="0A771768">
      <w:pPr>
        <w:rPr>
          <w:rFonts w:cstheme="minorHAnsi"/>
          <w:sz w:val="24"/>
          <w:szCs w:val="24"/>
        </w:rPr>
      </w:pPr>
      <w:r>
        <w:rPr>
          <w:rFonts w:cstheme="minorHAnsi"/>
          <w:sz w:val="24"/>
          <w:szCs w:val="24"/>
        </w:rPr>
        <w:drawing>
          <wp:inline distT="0" distB="0" distL="0" distR="0">
            <wp:extent cx="4869180" cy="3619500"/>
            <wp:effectExtent l="0" t="0" r="7620" b="0"/>
            <wp:docPr id="8250639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63951"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869180" cy="3619500"/>
                    </a:xfrm>
                    <a:prstGeom prst="rect">
                      <a:avLst/>
                    </a:prstGeom>
                    <a:noFill/>
                    <a:ln>
                      <a:noFill/>
                    </a:ln>
                  </pic:spPr>
                </pic:pic>
              </a:graphicData>
            </a:graphic>
          </wp:inline>
        </w:drawing>
      </w:r>
    </w:p>
    <w:p w14:paraId="6FDA322E">
      <w:pPr>
        <w:rPr>
          <w:rFonts w:cstheme="minorHAnsi"/>
          <w:sz w:val="24"/>
          <w:szCs w:val="24"/>
        </w:rPr>
      </w:pPr>
    </w:p>
    <w:p w14:paraId="35168FF7">
      <w:pPr>
        <w:rPr>
          <w:rFonts w:cstheme="minorHAnsi"/>
          <w:sz w:val="24"/>
          <w:szCs w:val="24"/>
        </w:rPr>
      </w:pPr>
    </w:p>
    <w:p w14:paraId="1AD9D2C9">
      <w:pPr>
        <w:rPr>
          <w:rFonts w:cstheme="minorHAnsi"/>
          <w:sz w:val="24"/>
          <w:szCs w:val="24"/>
        </w:rPr>
      </w:pPr>
      <w:r>
        <w:rPr>
          <w:rFonts w:cstheme="minorHAnsi"/>
          <w:sz w:val="24"/>
          <w:szCs w:val="24"/>
        </w:rPr>
        <w:t>The output should be as follows:</w:t>
      </w:r>
    </w:p>
    <w:p w14:paraId="0A26BCC1">
      <w:pPr>
        <w:rPr>
          <w:rFonts w:cstheme="minorHAnsi"/>
          <w:sz w:val="24"/>
          <w:szCs w:val="24"/>
        </w:rPr>
      </w:pPr>
    </w:p>
    <w:p w14:paraId="681F8232">
      <w:pPr>
        <w:rPr>
          <w:rFonts w:cstheme="minorHAnsi"/>
          <w:sz w:val="24"/>
          <w:szCs w:val="24"/>
        </w:rPr>
      </w:pPr>
      <w:r>
        <w:rPr>
          <w:rFonts w:cstheme="minorHAnsi"/>
          <w:sz w:val="24"/>
          <w:szCs w:val="24"/>
        </w:rPr>
        <w:drawing>
          <wp:inline distT="0" distB="0" distL="0" distR="0">
            <wp:extent cx="5760720" cy="2697480"/>
            <wp:effectExtent l="0" t="0" r="5080" b="7620"/>
            <wp:docPr id="10355921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92158"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5760720" cy="2697480"/>
                    </a:xfrm>
                    <a:prstGeom prst="rect">
                      <a:avLst/>
                    </a:prstGeom>
                    <a:noFill/>
                    <a:ln>
                      <a:noFill/>
                    </a:ln>
                  </pic:spPr>
                </pic:pic>
              </a:graphicData>
            </a:graphic>
          </wp:inline>
        </w:drawing>
      </w:r>
    </w:p>
    <w:p w14:paraId="2F1B588F">
      <w:pPr>
        <w:rPr>
          <w:rFonts w:cstheme="minorHAnsi"/>
          <w:sz w:val="24"/>
          <w:szCs w:val="24"/>
        </w:rPr>
      </w:pPr>
    </w:p>
    <w:p w14:paraId="31B5D9CB">
      <w:pPr>
        <w:rPr>
          <w:sz w:val="24"/>
          <w:szCs w:val="24"/>
        </w:rPr>
      </w:pPr>
    </w:p>
    <w:p w14:paraId="6548834E">
      <w:pPr>
        <w:rPr>
          <w:sz w:val="24"/>
          <w:szCs w:val="24"/>
        </w:rPr>
      </w:pPr>
    </w:p>
    <w:p w14:paraId="25A1A199">
      <w:pPr>
        <w:rPr>
          <w:sz w:val="24"/>
          <w:szCs w:val="24"/>
        </w:rPr>
      </w:pPr>
    </w:p>
    <w:p w14:paraId="68F013C8">
      <w:bookmarkStart w:id="0" w:name="_GoBack"/>
      <w:bookmarkEnd w:id="0"/>
    </w:p>
    <w:sectPr>
      <w:pgSz w:w="11906" w:h="16838"/>
      <w:pgMar w:top="1440" w:right="1800" w:bottom="1440" w:left="1800" w:header="720" w:footer="720" w:gutter="0"/>
      <w:cols w:space="0" w:num="1"/>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2">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3">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4">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5">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6">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7">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8">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9">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0">
    <w:nsid w:val="01A82CAE"/>
    <w:multiLevelType w:val="multilevel"/>
    <w:tmpl w:val="01A82CA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089B45B8"/>
    <w:multiLevelType w:val="multilevel"/>
    <w:tmpl w:val="089B45B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0BF27D77"/>
    <w:multiLevelType w:val="multilevel"/>
    <w:tmpl w:val="0BF27D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C391C0D"/>
    <w:multiLevelType w:val="multilevel"/>
    <w:tmpl w:val="0C391C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0F316E16"/>
    <w:multiLevelType w:val="multilevel"/>
    <w:tmpl w:val="0F316E16"/>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14B05C6C"/>
    <w:multiLevelType w:val="multilevel"/>
    <w:tmpl w:val="14B05C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191B5074"/>
    <w:multiLevelType w:val="multilevel"/>
    <w:tmpl w:val="191B50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19C71B93"/>
    <w:multiLevelType w:val="multilevel"/>
    <w:tmpl w:val="19C71B93"/>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8">
    <w:nsid w:val="1D7546A2"/>
    <w:multiLevelType w:val="multilevel"/>
    <w:tmpl w:val="1D7546A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
    <w:nsid w:val="1F326EE4"/>
    <w:multiLevelType w:val="multilevel"/>
    <w:tmpl w:val="1F326EE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16B4E6E"/>
    <w:multiLevelType w:val="multilevel"/>
    <w:tmpl w:val="216B4E6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28A1717C"/>
    <w:multiLevelType w:val="multilevel"/>
    <w:tmpl w:val="28A1717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29EE4C0E"/>
    <w:multiLevelType w:val="multilevel"/>
    <w:tmpl w:val="29EE4C0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2C8F198F"/>
    <w:multiLevelType w:val="multilevel"/>
    <w:tmpl w:val="2C8F198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33160FAF"/>
    <w:multiLevelType w:val="multilevel"/>
    <w:tmpl w:val="33160FAF"/>
    <w:lvl w:ilvl="0" w:tentative="0">
      <w:start w:val="1"/>
      <w:numFmt w:val="decimal"/>
      <w:lvlText w:val="%1."/>
      <w:lvlJc w:val="left"/>
      <w:pPr>
        <w:ind w:left="644"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35EA22DD"/>
    <w:multiLevelType w:val="multilevel"/>
    <w:tmpl w:val="35EA22DD"/>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6">
    <w:nsid w:val="3A1333AB"/>
    <w:multiLevelType w:val="multilevel"/>
    <w:tmpl w:val="3A1333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7">
    <w:nsid w:val="3E2E1BB1"/>
    <w:multiLevelType w:val="multilevel"/>
    <w:tmpl w:val="3E2E1BB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8">
    <w:nsid w:val="3F1D75C7"/>
    <w:multiLevelType w:val="multilevel"/>
    <w:tmpl w:val="3F1D75C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401701F7"/>
    <w:multiLevelType w:val="multilevel"/>
    <w:tmpl w:val="401701F7"/>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0">
    <w:nsid w:val="44B050B6"/>
    <w:multiLevelType w:val="multilevel"/>
    <w:tmpl w:val="44B050B6"/>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31">
    <w:nsid w:val="45A16B8F"/>
    <w:multiLevelType w:val="multilevel"/>
    <w:tmpl w:val="45A16B8F"/>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2">
    <w:nsid w:val="75865B2B"/>
    <w:multiLevelType w:val="multilevel"/>
    <w:tmpl w:val="75865B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CDD7425"/>
    <w:multiLevelType w:val="multilevel"/>
    <w:tmpl w:val="7CDD742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7"/>
  </w:num>
  <w:num w:numId="13">
    <w:abstractNumId w:val="18"/>
  </w:num>
  <w:num w:numId="14">
    <w:abstractNumId w:val="13"/>
  </w:num>
  <w:num w:numId="15">
    <w:abstractNumId w:val="11"/>
  </w:num>
  <w:num w:numId="16">
    <w:abstractNumId w:val="33"/>
  </w:num>
  <w:num w:numId="17">
    <w:abstractNumId w:val="23"/>
  </w:num>
  <w:num w:numId="18">
    <w:abstractNumId w:val="26"/>
  </w:num>
  <w:num w:numId="19">
    <w:abstractNumId w:val="32"/>
  </w:num>
  <w:num w:numId="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22"/>
  </w:num>
  <w:num w:numId="23">
    <w:abstractNumId w:val="10"/>
  </w:num>
  <w:num w:numId="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4"/>
  </w:num>
  <w:num w:numId="28">
    <w:abstractNumId w:val="16"/>
  </w:num>
  <w:num w:numId="29">
    <w:abstractNumId w:val="17"/>
  </w:num>
  <w:num w:numId="30">
    <w:abstractNumId w:val="21"/>
  </w:num>
  <w:num w:numId="31">
    <w:abstractNumId w:val="12"/>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1"/>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1"/>
  <w:bordersDoNotSurroundFooter w:val="1"/>
  <w:gutterAtTop/>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604E0D"/>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CE57B8"/>
    <w:rsid w:val="0DC00C7C"/>
    <w:rsid w:val="14DF1812"/>
    <w:rsid w:val="18677ADE"/>
    <w:rsid w:val="20604E0D"/>
    <w:rsid w:val="23F86937"/>
    <w:rsid w:val="491F71A8"/>
    <w:rsid w:val="5F093992"/>
    <w:rsid w:val="69135570"/>
    <w:rsid w:val="6C674337"/>
    <w:rsid w:val="7C6C5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unhideWhenUsed="0" w:uiPriority="0" w:semiHidden="0" w:name="Table Contemporary"/>
    <w:lsdException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styleId="24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emf"/><Relationship Id="rId34" Type="http://schemas.openxmlformats.org/officeDocument/2006/relationships/oleObject" Target="embeddings/oleObject1.bin"/><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0</Words>
  <Characters>0</Characters>
  <Lines>0</Lines>
  <Paragraphs>0</Paragraphs>
  <TotalTime>1</TotalTime>
  <ScaleCrop>false</ScaleCrop>
  <LinksUpToDate>false</LinksUpToDate>
  <CharactersWithSpaces>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2025-07-22T10:11:00Z</dcterms:created>
  <dc:creator>DIPANJAN SAHA</dc:creator>
  <cp:lastModifiedBy>Jeevapriya R</cp:lastModifiedBy>
  <dcterms:modified xsi:type="dcterms:W3CDTF">2025-07-27T11:33:14Z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68F5D442A21D49ABB22228FC69BD5E73_13</vt:lpwstr>
  </property>
</Properties>
</file>